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0"/>
      </w:tblGrid>
      <w:tr w:rsidR="007630F2" w:rsidRPr="00FF652B" w:rsidTr="00D34AE4">
        <w:trPr>
          <w:trHeight w:val="8354"/>
        </w:trPr>
        <w:tc>
          <w:tcPr>
            <w:tcW w:w="10485" w:type="dxa"/>
          </w:tcPr>
          <w:p w:rsidR="007630F2" w:rsidRPr="00D34AE4" w:rsidRDefault="007630F2" w:rsidP="00D34AE4">
            <w:pPr>
              <w:jc w:val="right"/>
            </w:pPr>
          </w:p>
        </w:tc>
      </w:tr>
      <w:tr w:rsidR="007630F2" w:rsidRPr="00FF652B" w:rsidTr="00FF652B">
        <w:trPr>
          <w:trHeight w:val="3446"/>
        </w:trPr>
        <w:tc>
          <w:tcPr>
            <w:tcW w:w="10485" w:type="dxa"/>
          </w:tcPr>
          <w:p w:rsidR="005E6AAF" w:rsidRPr="00FF652B" w:rsidRDefault="00822112" w:rsidP="00822112">
            <w:pPr>
              <w:pStyle w:val="Title"/>
            </w:pPr>
            <w:r>
              <w:t xml:space="preserve">Management Information System </w:t>
            </w:r>
          </w:p>
          <w:p w:rsidR="007630F2" w:rsidRPr="00FF652B" w:rsidRDefault="00A25B03" w:rsidP="00822112">
            <w:pPr>
              <w:pStyle w:val="Subtitle"/>
              <w:rPr>
                <w:rtl/>
                <w:lang w:bidi="fa-IR"/>
              </w:rPr>
            </w:pPr>
            <w:r w:rsidRPr="00A25B03">
              <w:t>management dashboard</w:t>
            </w:r>
          </w:p>
        </w:tc>
      </w:tr>
    </w:tbl>
    <w:p w:rsidR="00D71C9E" w:rsidRPr="00FF652B" w:rsidRDefault="00A25B03" w:rsidP="00E667B3">
      <w:r>
        <w:t>Zahra Ranjbar 40125022</w:t>
      </w:r>
    </w:p>
    <w:sdt>
      <w:sdtPr>
        <w:id w:val="2127121437"/>
        <w:docPartObj>
          <w:docPartGallery w:val="Table of Contents"/>
          <w:docPartUnique/>
        </w:docPartObj>
      </w:sdtPr>
      <w:sdtEndPr>
        <w:rPr>
          <w:rFonts w:asciiTheme="minorHAnsi" w:eastAsiaTheme="minorHAnsi" w:hAnsiTheme="minorHAnsi" w:cs="Times New Roman (Body CS)"/>
          <w:b/>
          <w:bCs/>
          <w:noProof/>
          <w:color w:val="000000" w:themeColor="text1"/>
          <w:sz w:val="22"/>
          <w:szCs w:val="22"/>
        </w:rPr>
      </w:sdtEndPr>
      <w:sdtContent>
        <w:p w:rsidR="00A40AAC" w:rsidRDefault="00A40AAC">
          <w:pPr>
            <w:pStyle w:val="TOCHeading"/>
          </w:pPr>
          <w:r>
            <w:t>Contents</w:t>
          </w:r>
        </w:p>
        <w:p w:rsidR="00F53CEC" w:rsidRDefault="00A40AAC">
          <w:pPr>
            <w:pStyle w:val="TOC1"/>
            <w:tabs>
              <w:tab w:val="right" w:leader="dot" w:pos="10790"/>
            </w:tabs>
            <w:rPr>
              <w:rFonts w:eastAsiaTheme="minorEastAsia" w:cstheme="minorBidi"/>
              <w:noProof/>
              <w:color w:val="auto"/>
            </w:rPr>
          </w:pPr>
          <w:r>
            <w:fldChar w:fldCharType="begin"/>
          </w:r>
          <w:r>
            <w:instrText xml:space="preserve"> TOC \o "1-3" \h \z \u </w:instrText>
          </w:r>
          <w:r>
            <w:fldChar w:fldCharType="separate"/>
          </w:r>
          <w:hyperlink w:anchor="_Toc201308230" w:history="1">
            <w:r w:rsidR="00F53CEC" w:rsidRPr="00450EBA">
              <w:rPr>
                <w:rStyle w:val="Hyperlink"/>
                <w:rFonts w:cs="B Nazanin"/>
                <w:noProof/>
                <w:rtl/>
              </w:rPr>
              <w:t>داشبرد "مد</w:t>
            </w:r>
            <w:r w:rsidR="00F53CEC" w:rsidRPr="00450EBA">
              <w:rPr>
                <w:rStyle w:val="Hyperlink"/>
                <w:rFonts w:cs="B Nazanin" w:hint="cs"/>
                <w:noProof/>
                <w:rtl/>
              </w:rPr>
              <w:t>ی</w:t>
            </w:r>
            <w:r w:rsidR="00F53CEC" w:rsidRPr="00450EBA">
              <w:rPr>
                <w:rStyle w:val="Hyperlink"/>
                <w:rFonts w:cs="B Nazanin" w:hint="eastAsia"/>
                <w:noProof/>
                <w:rtl/>
              </w:rPr>
              <w:t>ر</w:t>
            </w:r>
            <w:r w:rsidR="00F53CEC" w:rsidRPr="00450EBA">
              <w:rPr>
                <w:rStyle w:val="Hyperlink"/>
                <w:rFonts w:cs="B Nazanin"/>
                <w:noProof/>
                <w:rtl/>
              </w:rPr>
              <w:t xml:space="preserve"> ارشد"</w:t>
            </w:r>
            <w:r w:rsidR="00F53CEC">
              <w:rPr>
                <w:noProof/>
                <w:webHidden/>
              </w:rPr>
              <w:tab/>
            </w:r>
            <w:r w:rsidR="00F53CEC">
              <w:rPr>
                <w:noProof/>
                <w:webHidden/>
              </w:rPr>
              <w:fldChar w:fldCharType="begin"/>
            </w:r>
            <w:r w:rsidR="00F53CEC">
              <w:rPr>
                <w:noProof/>
                <w:webHidden/>
              </w:rPr>
              <w:instrText xml:space="preserve"> PAGEREF _Toc201308230 \h </w:instrText>
            </w:r>
            <w:r w:rsidR="00F53CEC">
              <w:rPr>
                <w:noProof/>
                <w:webHidden/>
              </w:rPr>
            </w:r>
            <w:r w:rsidR="00F53CEC">
              <w:rPr>
                <w:noProof/>
                <w:webHidden/>
              </w:rPr>
              <w:fldChar w:fldCharType="separate"/>
            </w:r>
            <w:r w:rsidR="00284543">
              <w:rPr>
                <w:noProof/>
                <w:webHidden/>
              </w:rPr>
              <w:t>3</w:t>
            </w:r>
            <w:r w:rsidR="00F53CEC">
              <w:rPr>
                <w:noProof/>
                <w:webHidden/>
              </w:rPr>
              <w:fldChar w:fldCharType="end"/>
            </w:r>
          </w:hyperlink>
        </w:p>
        <w:p w:rsidR="00F53CEC" w:rsidRDefault="00F53CEC">
          <w:pPr>
            <w:pStyle w:val="TOC1"/>
            <w:tabs>
              <w:tab w:val="right" w:leader="dot" w:pos="10790"/>
            </w:tabs>
            <w:rPr>
              <w:rFonts w:eastAsiaTheme="minorEastAsia" w:cstheme="minorBidi"/>
              <w:noProof/>
              <w:color w:val="auto"/>
            </w:rPr>
          </w:pPr>
          <w:hyperlink w:anchor="_Toc201308231" w:history="1">
            <w:r w:rsidRPr="00450EBA">
              <w:rPr>
                <w:rStyle w:val="Hyperlink"/>
                <w:noProof/>
              </w:rPr>
              <w:t>Power Query &amp; Dax</w:t>
            </w:r>
            <w:r>
              <w:rPr>
                <w:noProof/>
                <w:webHidden/>
              </w:rPr>
              <w:tab/>
            </w:r>
            <w:r>
              <w:rPr>
                <w:noProof/>
                <w:webHidden/>
              </w:rPr>
              <w:fldChar w:fldCharType="begin"/>
            </w:r>
            <w:r>
              <w:rPr>
                <w:noProof/>
                <w:webHidden/>
              </w:rPr>
              <w:instrText xml:space="preserve"> PAGEREF _Toc201308231 \h </w:instrText>
            </w:r>
            <w:r>
              <w:rPr>
                <w:noProof/>
                <w:webHidden/>
              </w:rPr>
            </w:r>
            <w:r>
              <w:rPr>
                <w:noProof/>
                <w:webHidden/>
              </w:rPr>
              <w:fldChar w:fldCharType="separate"/>
            </w:r>
            <w:r w:rsidR="00284543">
              <w:rPr>
                <w:noProof/>
                <w:webHidden/>
              </w:rPr>
              <w:t>4</w:t>
            </w:r>
            <w:r>
              <w:rPr>
                <w:noProof/>
                <w:webHidden/>
              </w:rPr>
              <w:fldChar w:fldCharType="end"/>
            </w:r>
          </w:hyperlink>
        </w:p>
        <w:p w:rsidR="00F53CEC" w:rsidRDefault="00F53CEC">
          <w:pPr>
            <w:pStyle w:val="TOC1"/>
            <w:tabs>
              <w:tab w:val="right" w:leader="dot" w:pos="10790"/>
            </w:tabs>
            <w:rPr>
              <w:rFonts w:eastAsiaTheme="minorEastAsia" w:cstheme="minorBidi"/>
              <w:noProof/>
              <w:color w:val="auto"/>
            </w:rPr>
          </w:pPr>
          <w:hyperlink w:anchor="_Toc201308232" w:history="1">
            <w:r w:rsidRPr="00450EBA">
              <w:rPr>
                <w:rStyle w:val="Hyperlink"/>
                <w:rFonts w:cs="B Nazanin"/>
                <w:noProof/>
                <w:rtl/>
              </w:rPr>
              <w:t>داشبرد "مد</w:t>
            </w:r>
            <w:r w:rsidRPr="00450EBA">
              <w:rPr>
                <w:rStyle w:val="Hyperlink"/>
                <w:rFonts w:cs="B Nazanin" w:hint="cs"/>
                <w:noProof/>
                <w:rtl/>
              </w:rPr>
              <w:t>ی</w:t>
            </w:r>
            <w:r w:rsidRPr="00450EBA">
              <w:rPr>
                <w:rStyle w:val="Hyperlink"/>
                <w:rFonts w:cs="B Nazanin" w:hint="eastAsia"/>
                <w:noProof/>
                <w:rtl/>
              </w:rPr>
              <w:t>ر</w:t>
            </w:r>
            <w:r w:rsidRPr="00450EBA">
              <w:rPr>
                <w:rStyle w:val="Hyperlink"/>
                <w:rFonts w:cs="B Nazanin"/>
                <w:noProof/>
                <w:rtl/>
              </w:rPr>
              <w:t xml:space="preserve"> انبار"</w:t>
            </w:r>
            <w:r>
              <w:rPr>
                <w:noProof/>
                <w:webHidden/>
              </w:rPr>
              <w:tab/>
            </w:r>
            <w:r>
              <w:rPr>
                <w:noProof/>
                <w:webHidden/>
              </w:rPr>
              <w:fldChar w:fldCharType="begin"/>
            </w:r>
            <w:r>
              <w:rPr>
                <w:noProof/>
                <w:webHidden/>
              </w:rPr>
              <w:instrText xml:space="preserve"> PAGEREF _Toc201308232 \h </w:instrText>
            </w:r>
            <w:r>
              <w:rPr>
                <w:noProof/>
                <w:webHidden/>
              </w:rPr>
            </w:r>
            <w:r>
              <w:rPr>
                <w:noProof/>
                <w:webHidden/>
              </w:rPr>
              <w:fldChar w:fldCharType="separate"/>
            </w:r>
            <w:r w:rsidR="00284543">
              <w:rPr>
                <w:noProof/>
                <w:webHidden/>
              </w:rPr>
              <w:t>5</w:t>
            </w:r>
            <w:r>
              <w:rPr>
                <w:noProof/>
                <w:webHidden/>
              </w:rPr>
              <w:fldChar w:fldCharType="end"/>
            </w:r>
          </w:hyperlink>
        </w:p>
        <w:p w:rsidR="00F53CEC" w:rsidRDefault="00F53CEC">
          <w:pPr>
            <w:pStyle w:val="TOC1"/>
            <w:tabs>
              <w:tab w:val="right" w:leader="dot" w:pos="10790"/>
            </w:tabs>
            <w:rPr>
              <w:rFonts w:eastAsiaTheme="minorEastAsia" w:cstheme="minorBidi"/>
              <w:noProof/>
              <w:color w:val="auto"/>
            </w:rPr>
          </w:pPr>
          <w:hyperlink w:anchor="_Toc201308233" w:history="1">
            <w:r w:rsidRPr="00450EBA">
              <w:rPr>
                <w:rStyle w:val="Hyperlink"/>
                <w:noProof/>
              </w:rPr>
              <w:t>Power Query &amp; Dax</w:t>
            </w:r>
            <w:r>
              <w:rPr>
                <w:noProof/>
                <w:webHidden/>
              </w:rPr>
              <w:tab/>
            </w:r>
            <w:r>
              <w:rPr>
                <w:noProof/>
                <w:webHidden/>
              </w:rPr>
              <w:fldChar w:fldCharType="begin"/>
            </w:r>
            <w:r>
              <w:rPr>
                <w:noProof/>
                <w:webHidden/>
              </w:rPr>
              <w:instrText xml:space="preserve"> PAGEREF _Toc201308233 \h </w:instrText>
            </w:r>
            <w:r>
              <w:rPr>
                <w:noProof/>
                <w:webHidden/>
              </w:rPr>
            </w:r>
            <w:r>
              <w:rPr>
                <w:noProof/>
                <w:webHidden/>
              </w:rPr>
              <w:fldChar w:fldCharType="separate"/>
            </w:r>
            <w:r w:rsidR="00284543">
              <w:rPr>
                <w:noProof/>
                <w:webHidden/>
              </w:rPr>
              <w:t>6</w:t>
            </w:r>
            <w:r>
              <w:rPr>
                <w:noProof/>
                <w:webHidden/>
              </w:rPr>
              <w:fldChar w:fldCharType="end"/>
            </w:r>
          </w:hyperlink>
        </w:p>
        <w:p w:rsidR="00F53CEC" w:rsidRDefault="00F53CEC">
          <w:pPr>
            <w:pStyle w:val="TOC1"/>
            <w:tabs>
              <w:tab w:val="right" w:leader="dot" w:pos="10790"/>
            </w:tabs>
            <w:rPr>
              <w:rFonts w:eastAsiaTheme="minorEastAsia" w:cstheme="minorBidi"/>
              <w:noProof/>
              <w:color w:val="auto"/>
            </w:rPr>
          </w:pPr>
          <w:hyperlink w:anchor="_Toc201308234" w:history="1">
            <w:r w:rsidRPr="00450EBA">
              <w:rPr>
                <w:rStyle w:val="Hyperlink"/>
                <w:rFonts w:cs="B Nazanin"/>
                <w:noProof/>
                <w:rtl/>
              </w:rPr>
              <w:t>داشبرد "مد</w:t>
            </w:r>
            <w:r w:rsidRPr="00450EBA">
              <w:rPr>
                <w:rStyle w:val="Hyperlink"/>
                <w:rFonts w:cs="B Nazanin" w:hint="cs"/>
                <w:noProof/>
                <w:rtl/>
              </w:rPr>
              <w:t>ی</w:t>
            </w:r>
            <w:r w:rsidRPr="00450EBA">
              <w:rPr>
                <w:rStyle w:val="Hyperlink"/>
                <w:rFonts w:cs="B Nazanin" w:hint="eastAsia"/>
                <w:noProof/>
                <w:rtl/>
              </w:rPr>
              <w:t>ر</w:t>
            </w:r>
            <w:r w:rsidRPr="00450EBA">
              <w:rPr>
                <w:rStyle w:val="Hyperlink"/>
                <w:rFonts w:cs="B Nazanin"/>
                <w:noProof/>
                <w:rtl/>
              </w:rPr>
              <w:t xml:space="preserve"> برنامه ر</w:t>
            </w:r>
            <w:r w:rsidRPr="00450EBA">
              <w:rPr>
                <w:rStyle w:val="Hyperlink"/>
                <w:rFonts w:cs="B Nazanin" w:hint="cs"/>
                <w:noProof/>
                <w:rtl/>
              </w:rPr>
              <w:t>ی</w:t>
            </w:r>
            <w:r w:rsidRPr="00450EBA">
              <w:rPr>
                <w:rStyle w:val="Hyperlink"/>
                <w:rFonts w:cs="B Nazanin" w:hint="eastAsia"/>
                <w:noProof/>
                <w:rtl/>
              </w:rPr>
              <w:t>ز</w:t>
            </w:r>
            <w:r w:rsidRPr="00450EBA">
              <w:rPr>
                <w:rStyle w:val="Hyperlink"/>
                <w:rFonts w:cs="B Nazanin" w:hint="cs"/>
                <w:noProof/>
                <w:rtl/>
              </w:rPr>
              <w:t>ی</w:t>
            </w:r>
            <w:r w:rsidRPr="00450EBA">
              <w:rPr>
                <w:rStyle w:val="Hyperlink"/>
                <w:rFonts w:cs="B Nazanin"/>
                <w:noProof/>
                <w:rtl/>
              </w:rPr>
              <w:t>"</w:t>
            </w:r>
            <w:r>
              <w:rPr>
                <w:noProof/>
                <w:webHidden/>
              </w:rPr>
              <w:tab/>
            </w:r>
            <w:r>
              <w:rPr>
                <w:noProof/>
                <w:webHidden/>
              </w:rPr>
              <w:fldChar w:fldCharType="begin"/>
            </w:r>
            <w:r>
              <w:rPr>
                <w:noProof/>
                <w:webHidden/>
              </w:rPr>
              <w:instrText xml:space="preserve"> PAGEREF _Toc201308234 \h </w:instrText>
            </w:r>
            <w:r>
              <w:rPr>
                <w:noProof/>
                <w:webHidden/>
              </w:rPr>
            </w:r>
            <w:r>
              <w:rPr>
                <w:noProof/>
                <w:webHidden/>
              </w:rPr>
              <w:fldChar w:fldCharType="separate"/>
            </w:r>
            <w:r w:rsidR="00284543">
              <w:rPr>
                <w:noProof/>
                <w:webHidden/>
              </w:rPr>
              <w:t>7</w:t>
            </w:r>
            <w:r>
              <w:rPr>
                <w:noProof/>
                <w:webHidden/>
              </w:rPr>
              <w:fldChar w:fldCharType="end"/>
            </w:r>
          </w:hyperlink>
        </w:p>
        <w:p w:rsidR="00F53CEC" w:rsidRDefault="00F53CEC">
          <w:pPr>
            <w:pStyle w:val="TOC1"/>
            <w:tabs>
              <w:tab w:val="right" w:leader="dot" w:pos="10790"/>
            </w:tabs>
            <w:rPr>
              <w:rFonts w:eastAsiaTheme="minorEastAsia" w:cstheme="minorBidi"/>
              <w:noProof/>
              <w:color w:val="auto"/>
            </w:rPr>
          </w:pPr>
          <w:hyperlink w:anchor="_Toc201308235" w:history="1">
            <w:r w:rsidRPr="00450EBA">
              <w:rPr>
                <w:rStyle w:val="Hyperlink"/>
                <w:noProof/>
              </w:rPr>
              <w:t>Power Query &amp; Dax</w:t>
            </w:r>
            <w:r>
              <w:rPr>
                <w:noProof/>
                <w:webHidden/>
              </w:rPr>
              <w:tab/>
            </w:r>
            <w:r>
              <w:rPr>
                <w:noProof/>
                <w:webHidden/>
              </w:rPr>
              <w:fldChar w:fldCharType="begin"/>
            </w:r>
            <w:r>
              <w:rPr>
                <w:noProof/>
                <w:webHidden/>
              </w:rPr>
              <w:instrText xml:space="preserve"> PAGEREF _Toc201308235 \h </w:instrText>
            </w:r>
            <w:r>
              <w:rPr>
                <w:noProof/>
                <w:webHidden/>
              </w:rPr>
            </w:r>
            <w:r>
              <w:rPr>
                <w:noProof/>
                <w:webHidden/>
              </w:rPr>
              <w:fldChar w:fldCharType="separate"/>
            </w:r>
            <w:r w:rsidR="00284543">
              <w:rPr>
                <w:noProof/>
                <w:webHidden/>
              </w:rPr>
              <w:t>8</w:t>
            </w:r>
            <w:r>
              <w:rPr>
                <w:noProof/>
                <w:webHidden/>
              </w:rPr>
              <w:fldChar w:fldCharType="end"/>
            </w:r>
          </w:hyperlink>
        </w:p>
        <w:p w:rsidR="00A40AAC" w:rsidRDefault="00A40AAC">
          <w:r>
            <w:rPr>
              <w:b/>
              <w:bCs/>
              <w:noProof/>
            </w:rPr>
            <w:fldChar w:fldCharType="end"/>
          </w:r>
        </w:p>
      </w:sdtContent>
    </w:sdt>
    <w:p w:rsidR="00622D1C" w:rsidRPr="00FF652B" w:rsidRDefault="00622D1C" w:rsidP="008A0E34"/>
    <w:p w:rsidR="00701D7A" w:rsidRPr="00FF652B" w:rsidRDefault="00701D7A" w:rsidP="008A0E34"/>
    <w:p w:rsidR="00684E08" w:rsidRPr="00A15728" w:rsidRDefault="00684E08" w:rsidP="00710170">
      <w:pPr>
        <w:pStyle w:val="Heading1"/>
        <w:bidi/>
        <w:rPr>
          <w:rFonts w:cs="B Nazanin"/>
          <w:rtl/>
        </w:rPr>
      </w:pPr>
      <w:bookmarkStart w:id="0" w:name="_GoBack"/>
      <w:bookmarkEnd w:id="0"/>
      <w:r w:rsidRPr="00FF652B">
        <w:br w:type="page"/>
      </w:r>
      <w:bookmarkStart w:id="1" w:name="_Toc201308230"/>
      <w:r w:rsidR="00710170" w:rsidRPr="00A15728">
        <w:rPr>
          <w:rFonts w:cs="B Nazanin" w:hint="cs"/>
          <w:sz w:val="44"/>
          <w:szCs w:val="44"/>
          <w:rtl/>
        </w:rPr>
        <w:lastRenderedPageBreak/>
        <w:t>داشبرد "مدیر ارشد"</w:t>
      </w:r>
      <w:bookmarkEnd w:id="1"/>
    </w:p>
    <w:p w:rsidR="00710170" w:rsidRDefault="00710170" w:rsidP="00710170">
      <w:pPr>
        <w:bidi/>
        <w:rPr>
          <w:rtl/>
        </w:rPr>
      </w:pPr>
    </w:p>
    <w:p w:rsidR="00710170" w:rsidRDefault="001C1FA5" w:rsidP="00FC3488">
      <w:pPr>
        <w:bidi/>
      </w:pPr>
      <w:r w:rsidRPr="001C1FA5">
        <w:rPr>
          <w:noProof/>
          <w:rtl/>
        </w:rPr>
        <w:drawing>
          <wp:inline distT="0" distB="0" distL="0" distR="0" wp14:anchorId="36102F01" wp14:editId="6CFAA684">
            <wp:extent cx="6858000" cy="38715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3871595"/>
                    </a:xfrm>
                    <a:prstGeom prst="rect">
                      <a:avLst/>
                    </a:prstGeom>
                  </pic:spPr>
                </pic:pic>
              </a:graphicData>
            </a:graphic>
          </wp:inline>
        </w:drawing>
      </w:r>
    </w:p>
    <w:p w:rsidR="00FC3488" w:rsidRPr="008E5602" w:rsidRDefault="00D1641C" w:rsidP="008E5602">
      <w:pPr>
        <w:pStyle w:val="ListParagraph"/>
        <w:numPr>
          <w:ilvl w:val="0"/>
          <w:numId w:val="25"/>
        </w:numPr>
        <w:bidi/>
        <w:jc w:val="both"/>
        <w:rPr>
          <w:rFonts w:cs="B Nazanin"/>
        </w:rPr>
      </w:pPr>
      <w:r w:rsidRPr="008E5602">
        <w:rPr>
          <w:rFonts w:cs="B Nazanin" w:hint="cs"/>
          <w:b w:val="0"/>
          <w:bCs/>
          <w:sz w:val="32"/>
          <w:szCs w:val="32"/>
          <w:rtl/>
        </w:rPr>
        <w:t xml:space="preserve">میانگین </w:t>
      </w:r>
      <w:r w:rsidR="001C1FA5" w:rsidRPr="008E5602">
        <w:rPr>
          <w:rFonts w:cs="B Nazanin" w:hint="cs"/>
          <w:b w:val="0"/>
          <w:bCs/>
          <w:sz w:val="32"/>
          <w:szCs w:val="32"/>
          <w:rtl/>
        </w:rPr>
        <w:t>درصد مس در محموله ها</w:t>
      </w:r>
      <w:r w:rsidR="00FC3488" w:rsidRPr="008E5602">
        <w:rPr>
          <w:rFonts w:cs="B Nazanin" w:hint="cs"/>
          <w:b w:val="0"/>
          <w:bCs/>
          <w:sz w:val="32"/>
          <w:szCs w:val="32"/>
          <w:rtl/>
        </w:rPr>
        <w:t>:</w:t>
      </w:r>
      <w:r w:rsidR="008E5602" w:rsidRPr="008E5602">
        <w:rPr>
          <w:rFonts w:cs="B Nazanin" w:hint="cs"/>
          <w:sz w:val="32"/>
          <w:szCs w:val="32"/>
          <w:rtl/>
        </w:rPr>
        <w:t xml:space="preserve"> </w:t>
      </w:r>
      <w:r w:rsidR="005C2EBC" w:rsidRPr="008E5602">
        <w:rPr>
          <w:rFonts w:cs="B Nazanin" w:hint="cs"/>
          <w:rtl/>
        </w:rPr>
        <w:t xml:space="preserve">هدف سازمان تولید و فروش فرآورده های مسی است لذا مطمئن شدن از کیفیت آن یکی از مهترین هدف های سازمان است. بنابراین </w:t>
      </w:r>
      <w:r w:rsidR="00E70E3D" w:rsidRPr="008E5602">
        <w:rPr>
          <w:rFonts w:cs="B Nazanin" w:hint="cs"/>
          <w:rtl/>
        </w:rPr>
        <w:t>درصد مس باید در یک بازه مجاز قرار گیرد و این نمودار به مدیر ارشد کمک میکند تا از عملکرد تولید مطمئن شوند.</w:t>
      </w:r>
    </w:p>
    <w:p w:rsidR="00FC3488" w:rsidRPr="00140284" w:rsidRDefault="001C1FA5" w:rsidP="00FC3488">
      <w:pPr>
        <w:pStyle w:val="ListParagraph"/>
        <w:numPr>
          <w:ilvl w:val="0"/>
          <w:numId w:val="25"/>
        </w:numPr>
        <w:bidi/>
        <w:rPr>
          <w:rFonts w:cs="B Nazanin"/>
        </w:rPr>
      </w:pPr>
      <w:r w:rsidRPr="008E5602">
        <w:rPr>
          <w:rFonts w:cs="B Nazanin" w:hint="cs"/>
          <w:b w:val="0"/>
          <w:bCs/>
          <w:sz w:val="32"/>
          <w:szCs w:val="32"/>
          <w:rtl/>
        </w:rPr>
        <w:t xml:space="preserve">تعداد </w:t>
      </w:r>
      <w:r w:rsidR="00FC3488" w:rsidRPr="008E5602">
        <w:rPr>
          <w:rFonts w:cs="B Nazanin" w:hint="cs"/>
          <w:b w:val="0"/>
          <w:bCs/>
          <w:sz w:val="32"/>
          <w:szCs w:val="32"/>
          <w:rtl/>
        </w:rPr>
        <w:t>بشکه های فروخته شده:</w:t>
      </w:r>
      <w:r w:rsidR="00D05510">
        <w:rPr>
          <w:rFonts w:cs="B Nazanin" w:hint="cs"/>
          <w:b w:val="0"/>
          <w:bCs/>
          <w:sz w:val="32"/>
          <w:szCs w:val="32"/>
          <w:rtl/>
        </w:rPr>
        <w:t xml:space="preserve"> </w:t>
      </w:r>
      <w:r w:rsidR="00D05510" w:rsidRPr="00140284">
        <w:rPr>
          <w:rFonts w:cs="B Nazanin" w:hint="cs"/>
          <w:rtl/>
        </w:rPr>
        <w:t xml:space="preserve">رابطه مستقیم با سود شرکت دارد به عبارتی موضوعی </w:t>
      </w:r>
      <w:r w:rsidR="00140284" w:rsidRPr="00140284">
        <w:rPr>
          <w:rFonts w:cs="B Nazanin" w:hint="cs"/>
          <w:rtl/>
        </w:rPr>
        <w:t xml:space="preserve">که بیشترین اهمیت برای مدیر ارشد را دارد این معقوله است که اگر قیمت هر بشکه را داشتیم درامد را حساب میکردیم . </w:t>
      </w:r>
    </w:p>
    <w:p w:rsidR="00FC3488" w:rsidRPr="008E5602" w:rsidRDefault="001C1FA5" w:rsidP="00FC3488">
      <w:pPr>
        <w:pStyle w:val="ListParagraph"/>
        <w:numPr>
          <w:ilvl w:val="0"/>
          <w:numId w:val="25"/>
        </w:numPr>
        <w:bidi/>
        <w:rPr>
          <w:rFonts w:cs="B Nazanin"/>
          <w:b w:val="0"/>
          <w:bCs/>
          <w:sz w:val="32"/>
          <w:szCs w:val="32"/>
        </w:rPr>
      </w:pPr>
      <w:r w:rsidRPr="008E5602">
        <w:rPr>
          <w:rFonts w:cs="B Nazanin" w:hint="cs"/>
          <w:b w:val="0"/>
          <w:bCs/>
          <w:sz w:val="32"/>
          <w:szCs w:val="32"/>
          <w:rtl/>
        </w:rPr>
        <w:t>مجموع توناژ ه</w:t>
      </w:r>
      <w:r w:rsidR="00FC3488" w:rsidRPr="008E5602">
        <w:rPr>
          <w:rFonts w:cs="B Nazanin" w:hint="cs"/>
          <w:b w:val="0"/>
          <w:bCs/>
          <w:sz w:val="32"/>
          <w:szCs w:val="32"/>
          <w:rtl/>
        </w:rPr>
        <w:t>ای مردودی و بازیافتی در هر شیفت:</w:t>
      </w:r>
      <w:r w:rsidR="00140284">
        <w:rPr>
          <w:rFonts w:cs="B Nazanin" w:hint="cs"/>
          <w:b w:val="0"/>
          <w:bCs/>
          <w:sz w:val="32"/>
          <w:szCs w:val="32"/>
          <w:rtl/>
        </w:rPr>
        <w:t xml:space="preserve"> </w:t>
      </w:r>
      <w:r w:rsidR="00140284" w:rsidRPr="00E76686">
        <w:rPr>
          <w:rFonts w:cs="B Nazanin" w:hint="cs"/>
          <w:rtl/>
        </w:rPr>
        <w:t>توناژ های مردودی و بازیافتی به عبارت دیگر مقدار موادی است که سودی به شرکت نمیرساند و باید آن ر</w:t>
      </w:r>
      <w:r w:rsidR="00CF4E7A" w:rsidRPr="00E76686">
        <w:rPr>
          <w:rFonts w:cs="B Nazanin" w:hint="cs"/>
          <w:rtl/>
        </w:rPr>
        <w:t xml:space="preserve">ا حداقل کرد و در این نمودار توناژ ها با تفکیک شیفت ها گزارش میشود که مشخص میکند به کدام افراد برای کاهش توناژ های مردودی و بازیافتی باید آموزش و شیوه نامه داد </w:t>
      </w:r>
      <w:r w:rsidR="00CF4E7A">
        <w:rPr>
          <w:rFonts w:cs="B Nazanin" w:hint="cs"/>
          <w:b w:val="0"/>
          <w:bCs/>
          <w:sz w:val="32"/>
          <w:szCs w:val="32"/>
          <w:rtl/>
        </w:rPr>
        <w:t>.</w:t>
      </w:r>
    </w:p>
    <w:p w:rsidR="003C3B05" w:rsidRPr="00E76686" w:rsidRDefault="001C1FA5" w:rsidP="00E76686">
      <w:pPr>
        <w:pStyle w:val="ListParagraph"/>
        <w:numPr>
          <w:ilvl w:val="0"/>
          <w:numId w:val="25"/>
        </w:numPr>
        <w:bidi/>
        <w:jc w:val="both"/>
        <w:rPr>
          <w:rFonts w:cs="B Nazanin"/>
        </w:rPr>
      </w:pPr>
      <w:r w:rsidRPr="008E5602">
        <w:rPr>
          <w:rFonts w:cs="B Nazanin" w:hint="cs"/>
          <w:b w:val="0"/>
          <w:bCs/>
          <w:sz w:val="32"/>
          <w:szCs w:val="32"/>
          <w:rtl/>
        </w:rPr>
        <w:t>میانگین هزینه صرف شده برای هر مشکل (نگهداری تعمیرات</w:t>
      </w:r>
      <w:r w:rsidR="005C5A45" w:rsidRPr="008E5602">
        <w:rPr>
          <w:rFonts w:cs="B Nazanin" w:hint="cs"/>
          <w:b w:val="0"/>
          <w:bCs/>
          <w:sz w:val="32"/>
          <w:szCs w:val="32"/>
          <w:rtl/>
        </w:rPr>
        <w:t>)</w:t>
      </w:r>
      <w:r w:rsidR="00FC3488" w:rsidRPr="008E5602">
        <w:rPr>
          <w:rFonts w:cs="B Nazanin" w:hint="cs"/>
          <w:b w:val="0"/>
          <w:bCs/>
          <w:sz w:val="32"/>
          <w:szCs w:val="32"/>
          <w:rtl/>
        </w:rPr>
        <w:t>:</w:t>
      </w:r>
      <w:r w:rsidR="009138CE">
        <w:rPr>
          <w:rFonts w:cs="B Nazanin" w:hint="cs"/>
          <w:b w:val="0"/>
          <w:bCs/>
          <w:sz w:val="32"/>
          <w:szCs w:val="32"/>
          <w:rtl/>
        </w:rPr>
        <w:t xml:space="preserve"> </w:t>
      </w:r>
      <w:r w:rsidR="009138CE" w:rsidRPr="00E76686">
        <w:rPr>
          <w:rFonts w:cs="B Nazanin" w:hint="cs"/>
          <w:rtl/>
        </w:rPr>
        <w:t xml:space="preserve">هزینه نگهداری تعمیرات هزینه غیر قابل چشم پوشی مدیریت است . از آنجایی که هزینه قابل توجهی به سازمان تحمیل میکند لذا شناسایی دلیل و این که چه هزینه ای را به شرکت تحمیل میکند </w:t>
      </w:r>
      <w:r w:rsidR="003C3B05" w:rsidRPr="00E76686">
        <w:rPr>
          <w:rFonts w:cs="B Nazanin" w:hint="cs"/>
          <w:rtl/>
        </w:rPr>
        <w:t xml:space="preserve">برای مدیر ارشد مهم است و بعد از مطلع شدن از آن میتواند اقدامات لازم را انجام دهد. </w:t>
      </w:r>
    </w:p>
    <w:p w:rsidR="005C5A45" w:rsidRDefault="005C5A45" w:rsidP="00FC3488">
      <w:pPr>
        <w:pStyle w:val="ListParagraph"/>
        <w:numPr>
          <w:ilvl w:val="0"/>
          <w:numId w:val="25"/>
        </w:numPr>
        <w:bidi/>
        <w:rPr>
          <w:rFonts w:cs="B Nazanin"/>
          <w:b w:val="0"/>
          <w:bCs/>
          <w:sz w:val="32"/>
          <w:szCs w:val="32"/>
        </w:rPr>
      </w:pPr>
      <w:r w:rsidRPr="008E5602">
        <w:rPr>
          <w:rFonts w:cs="B Nazanin" w:hint="cs"/>
          <w:b w:val="0"/>
          <w:bCs/>
          <w:sz w:val="32"/>
          <w:szCs w:val="32"/>
          <w:rtl/>
        </w:rPr>
        <w:lastRenderedPageBreak/>
        <w:t xml:space="preserve">تعداد بشکه های خریداری شده توسط مشتریان کارگاه </w:t>
      </w:r>
      <w:r w:rsidR="00FC3488" w:rsidRPr="008E5602">
        <w:rPr>
          <w:rFonts w:cs="B Nazanin" w:hint="cs"/>
          <w:b w:val="0"/>
          <w:bCs/>
          <w:sz w:val="32"/>
          <w:szCs w:val="32"/>
          <w:rtl/>
        </w:rPr>
        <w:t>:</w:t>
      </w:r>
      <w:r w:rsidR="00E76686">
        <w:rPr>
          <w:rFonts w:cs="B Nazanin" w:hint="cs"/>
          <w:b w:val="0"/>
          <w:bCs/>
          <w:sz w:val="32"/>
          <w:szCs w:val="32"/>
          <w:rtl/>
        </w:rPr>
        <w:t xml:space="preserve"> </w:t>
      </w:r>
      <w:r w:rsidR="00E76686" w:rsidRPr="00A21413">
        <w:rPr>
          <w:rFonts w:cs="B Nazanin" w:hint="cs"/>
          <w:rtl/>
        </w:rPr>
        <w:t xml:space="preserve">مشتری یکی از ارگان های مهم برای سازمان است به عبارتی گردش مالی در شرکت را ایجاد میکند </w:t>
      </w:r>
      <w:r w:rsidR="00A21413" w:rsidRPr="00A21413">
        <w:rPr>
          <w:rFonts w:cs="B Nazanin" w:hint="cs"/>
          <w:rtl/>
        </w:rPr>
        <w:t>لذا شرکت هایی که ارزش بیشتری در سازمان ایجاد میکنند باید با توجه بیشتری با آن ها رفتار کرد شاید سیاست هایی برای افزایش ارزش مشتری در نردبان ارزش یا سیاستی برای نگاهداشت در نظر مدیر ارشد باشد که با کمک این</w:t>
      </w:r>
      <w:r w:rsidR="00A15728">
        <w:rPr>
          <w:rFonts w:cs="B Nazanin" w:hint="cs"/>
          <w:rtl/>
        </w:rPr>
        <w:t xml:space="preserve"> نمودار میتواند بهتر تصمیم گیری</w:t>
      </w:r>
      <w:r w:rsidR="00A21413" w:rsidRPr="00A21413">
        <w:rPr>
          <w:rFonts w:cs="B Nazanin" w:hint="cs"/>
          <w:rtl/>
        </w:rPr>
        <w:t xml:space="preserve"> کند.</w:t>
      </w:r>
      <w:r w:rsidR="00A21413">
        <w:rPr>
          <w:rFonts w:cs="B Nazanin" w:hint="cs"/>
          <w:b w:val="0"/>
          <w:bCs/>
          <w:sz w:val="32"/>
          <w:szCs w:val="32"/>
          <w:rtl/>
        </w:rPr>
        <w:t xml:space="preserve">  </w:t>
      </w:r>
    </w:p>
    <w:p w:rsidR="00D564BC" w:rsidRPr="00D564BC" w:rsidRDefault="007476EE" w:rsidP="00A40AAC">
      <w:pPr>
        <w:pStyle w:val="Heading1"/>
      </w:pPr>
      <w:bookmarkStart w:id="2" w:name="_Toc201308231"/>
      <w:r w:rsidRPr="00D564BC">
        <w:t xml:space="preserve">Power </w:t>
      </w:r>
      <w:r w:rsidR="00D564BC" w:rsidRPr="00D564BC">
        <w:t xml:space="preserve">Query &amp; </w:t>
      </w:r>
      <w:proofErr w:type="spellStart"/>
      <w:r w:rsidR="00D564BC" w:rsidRPr="00D564BC">
        <w:t>Dax</w:t>
      </w:r>
      <w:bookmarkEnd w:id="2"/>
      <w:proofErr w:type="spellEnd"/>
    </w:p>
    <w:p w:rsidR="00D564BC" w:rsidRDefault="009A33CD" w:rsidP="00510CAE">
      <w:pPr>
        <w:bidi/>
        <w:ind w:left="360"/>
        <w:jc w:val="right"/>
        <w:rPr>
          <w:rFonts w:cs="B Nazanin"/>
          <w:bCs/>
          <w:sz w:val="32"/>
          <w:szCs w:val="32"/>
          <w:rtl/>
        </w:rPr>
      </w:pPr>
      <w:r w:rsidRPr="009A33CD">
        <w:rPr>
          <w:rFonts w:cs="B Nazanin"/>
          <w:bCs/>
          <w:sz w:val="32"/>
          <w:szCs w:val="32"/>
          <w:rtl/>
        </w:rPr>
        <w:drawing>
          <wp:inline distT="0" distB="0" distL="0" distR="0" wp14:anchorId="25E49DB0" wp14:editId="74D8AE84">
            <wp:extent cx="6144482" cy="40010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44482" cy="400106"/>
                    </a:xfrm>
                    <a:prstGeom prst="rect">
                      <a:avLst/>
                    </a:prstGeom>
                  </pic:spPr>
                </pic:pic>
              </a:graphicData>
            </a:graphic>
          </wp:inline>
        </w:drawing>
      </w:r>
    </w:p>
    <w:p w:rsidR="009A33CD" w:rsidRDefault="00CA0AC0" w:rsidP="00510CAE">
      <w:pPr>
        <w:bidi/>
        <w:ind w:left="360"/>
        <w:jc w:val="right"/>
        <w:rPr>
          <w:rFonts w:cs="B Nazanin"/>
          <w:bCs/>
          <w:sz w:val="32"/>
          <w:szCs w:val="32"/>
          <w:rtl/>
        </w:rPr>
      </w:pPr>
      <w:r w:rsidRPr="00CA0AC0">
        <w:rPr>
          <w:rFonts w:cs="B Nazanin"/>
          <w:bCs/>
          <w:sz w:val="32"/>
          <w:szCs w:val="32"/>
          <w:rtl/>
        </w:rPr>
        <w:drawing>
          <wp:inline distT="0" distB="0" distL="0" distR="0" wp14:anchorId="6F91FB40" wp14:editId="6D6B92C5">
            <wp:extent cx="5585833" cy="301763"/>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2070" b="52695"/>
                    <a:stretch/>
                  </pic:blipFill>
                  <pic:spPr bwMode="auto">
                    <a:xfrm>
                      <a:off x="0" y="0"/>
                      <a:ext cx="5591955" cy="302094"/>
                    </a:xfrm>
                    <a:prstGeom prst="rect">
                      <a:avLst/>
                    </a:prstGeom>
                    <a:ln>
                      <a:noFill/>
                    </a:ln>
                    <a:extLst>
                      <a:ext uri="{53640926-AAD7-44D8-BBD7-CCE9431645EC}">
                        <a14:shadowObscured xmlns:a14="http://schemas.microsoft.com/office/drawing/2010/main"/>
                      </a:ext>
                    </a:extLst>
                  </pic:spPr>
                </pic:pic>
              </a:graphicData>
            </a:graphic>
          </wp:inline>
        </w:drawing>
      </w:r>
    </w:p>
    <w:p w:rsidR="009A33CD" w:rsidRPr="00A15728" w:rsidRDefault="00377881" w:rsidP="00510CAE">
      <w:pPr>
        <w:bidi/>
        <w:ind w:left="360"/>
        <w:jc w:val="right"/>
        <w:rPr>
          <w:rFonts w:cs="B Nazanin"/>
          <w:bCs/>
          <w:sz w:val="32"/>
          <w:szCs w:val="32"/>
        </w:rPr>
      </w:pPr>
      <w:r w:rsidRPr="00377881">
        <w:rPr>
          <w:rFonts w:cs="B Nazanin"/>
          <w:bCs/>
          <w:sz w:val="32"/>
          <w:szCs w:val="32"/>
          <w:rtl/>
        </w:rPr>
        <w:drawing>
          <wp:inline distT="0" distB="0" distL="0" distR="0" wp14:anchorId="0E3D13C3" wp14:editId="7E04F676">
            <wp:extent cx="6430272" cy="352474"/>
            <wp:effectExtent l="0" t="0" r="889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30272" cy="352474"/>
                    </a:xfrm>
                    <a:prstGeom prst="rect">
                      <a:avLst/>
                    </a:prstGeom>
                  </pic:spPr>
                </pic:pic>
              </a:graphicData>
            </a:graphic>
          </wp:inline>
        </w:drawing>
      </w:r>
    </w:p>
    <w:p w:rsidR="00FB1D1E" w:rsidRDefault="00377881" w:rsidP="00710170">
      <w:pPr>
        <w:rPr>
          <w:rtl/>
        </w:rPr>
      </w:pPr>
      <w:r w:rsidRPr="00377881">
        <w:drawing>
          <wp:inline distT="0" distB="0" distL="0" distR="0" wp14:anchorId="7598CDB5" wp14:editId="7F52D03C">
            <wp:extent cx="5986780" cy="265621"/>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7324" r="12696"/>
                    <a:stretch/>
                  </pic:blipFill>
                  <pic:spPr bwMode="auto">
                    <a:xfrm>
                      <a:off x="0" y="0"/>
                      <a:ext cx="5987332" cy="265645"/>
                    </a:xfrm>
                    <a:prstGeom prst="rect">
                      <a:avLst/>
                    </a:prstGeom>
                    <a:ln>
                      <a:noFill/>
                    </a:ln>
                    <a:extLst>
                      <a:ext uri="{53640926-AAD7-44D8-BBD7-CCE9431645EC}">
                        <a14:shadowObscured xmlns:a14="http://schemas.microsoft.com/office/drawing/2010/main"/>
                      </a:ext>
                    </a:extLst>
                  </pic:spPr>
                </pic:pic>
              </a:graphicData>
            </a:graphic>
          </wp:inline>
        </w:drawing>
      </w:r>
    </w:p>
    <w:p w:rsidR="00FB1D1E" w:rsidRDefault="00BD2D00" w:rsidP="00710170">
      <w:pPr>
        <w:rPr>
          <w:rtl/>
        </w:rPr>
      </w:pPr>
      <w:r w:rsidRPr="00BD2D00">
        <w:drawing>
          <wp:inline distT="0" distB="0" distL="0" distR="0" wp14:anchorId="605C4F4E" wp14:editId="45550291">
            <wp:extent cx="6058746" cy="333422"/>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58746" cy="333422"/>
                    </a:xfrm>
                    <a:prstGeom prst="rect">
                      <a:avLst/>
                    </a:prstGeom>
                  </pic:spPr>
                </pic:pic>
              </a:graphicData>
            </a:graphic>
          </wp:inline>
        </w:drawing>
      </w:r>
    </w:p>
    <w:p w:rsidR="00FB1D1E" w:rsidRDefault="00510CAE" w:rsidP="00710170">
      <w:pPr>
        <w:rPr>
          <w:rtl/>
        </w:rPr>
      </w:pPr>
      <w:r w:rsidRPr="00510CAE">
        <w:drawing>
          <wp:inline distT="0" distB="0" distL="0" distR="0" wp14:anchorId="6CAF9003" wp14:editId="7A2ED29C">
            <wp:extent cx="6144482" cy="333422"/>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44482" cy="333422"/>
                    </a:xfrm>
                    <a:prstGeom prst="rect">
                      <a:avLst/>
                    </a:prstGeom>
                  </pic:spPr>
                </pic:pic>
              </a:graphicData>
            </a:graphic>
          </wp:inline>
        </w:drawing>
      </w:r>
    </w:p>
    <w:p w:rsidR="00510CAE" w:rsidRDefault="00510CAE" w:rsidP="00710170">
      <w:pPr>
        <w:rPr>
          <w:rtl/>
        </w:rPr>
      </w:pPr>
      <w:r w:rsidRPr="00510CAE">
        <w:drawing>
          <wp:inline distT="0" distB="0" distL="0" distR="0" wp14:anchorId="267E8DA9" wp14:editId="15B139EC">
            <wp:extent cx="6544588" cy="276264"/>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544588" cy="276264"/>
                    </a:xfrm>
                    <a:prstGeom prst="rect">
                      <a:avLst/>
                    </a:prstGeom>
                  </pic:spPr>
                </pic:pic>
              </a:graphicData>
            </a:graphic>
          </wp:inline>
        </w:drawing>
      </w:r>
    </w:p>
    <w:p w:rsidR="00FB1D1E" w:rsidRDefault="00FB1D1E" w:rsidP="00710170">
      <w:pPr>
        <w:rPr>
          <w:rtl/>
        </w:rPr>
      </w:pPr>
    </w:p>
    <w:p w:rsidR="00FB1D1E" w:rsidRDefault="00FB1D1E" w:rsidP="00710170">
      <w:pPr>
        <w:rPr>
          <w:rtl/>
        </w:rPr>
      </w:pPr>
    </w:p>
    <w:p w:rsidR="00FB1D1E" w:rsidRDefault="00FB1D1E" w:rsidP="00710170">
      <w:pPr>
        <w:rPr>
          <w:rtl/>
        </w:rPr>
      </w:pPr>
    </w:p>
    <w:p w:rsidR="000A1512" w:rsidRDefault="000A1512" w:rsidP="00710170">
      <w:pPr>
        <w:rPr>
          <w:rtl/>
        </w:rPr>
      </w:pPr>
    </w:p>
    <w:p w:rsidR="000A1512" w:rsidRDefault="000A1512" w:rsidP="00710170">
      <w:pPr>
        <w:rPr>
          <w:rtl/>
        </w:rPr>
      </w:pPr>
    </w:p>
    <w:p w:rsidR="000A1512" w:rsidRDefault="000A1512" w:rsidP="00710170">
      <w:pPr>
        <w:rPr>
          <w:rtl/>
        </w:rPr>
      </w:pPr>
    </w:p>
    <w:p w:rsidR="000A1512" w:rsidRDefault="000A1512" w:rsidP="00710170">
      <w:pPr>
        <w:rPr>
          <w:rtl/>
        </w:rPr>
      </w:pPr>
    </w:p>
    <w:p w:rsidR="000A1512" w:rsidRDefault="000A1512" w:rsidP="00710170">
      <w:pPr>
        <w:rPr>
          <w:rtl/>
        </w:rPr>
      </w:pPr>
    </w:p>
    <w:p w:rsidR="00FB1D1E" w:rsidRDefault="00FB1D1E" w:rsidP="00710170">
      <w:pPr>
        <w:rPr>
          <w:rtl/>
        </w:rPr>
      </w:pPr>
    </w:p>
    <w:p w:rsidR="00FB1D1E" w:rsidRPr="00F53CEC" w:rsidRDefault="00FB1D1E" w:rsidP="00F53CEC">
      <w:pPr>
        <w:pStyle w:val="Heading1"/>
        <w:bidi/>
        <w:rPr>
          <w:rFonts w:cs="B Nazanin"/>
          <w:sz w:val="44"/>
          <w:szCs w:val="44"/>
          <w:rtl/>
        </w:rPr>
      </w:pPr>
      <w:bookmarkStart w:id="3" w:name="_Toc201308232"/>
      <w:r w:rsidRPr="00F53CEC">
        <w:rPr>
          <w:rFonts w:cs="B Nazanin" w:hint="cs"/>
          <w:sz w:val="44"/>
          <w:szCs w:val="44"/>
          <w:rtl/>
        </w:rPr>
        <w:lastRenderedPageBreak/>
        <w:t>داشبرد "مدیر انبار"</w:t>
      </w:r>
      <w:bookmarkEnd w:id="3"/>
    </w:p>
    <w:p w:rsidR="00B91B02" w:rsidRDefault="0067239C" w:rsidP="00B91B02">
      <w:pPr>
        <w:jc w:val="right"/>
        <w:rPr>
          <w:rFonts w:asciiTheme="majorHAnsi" w:eastAsiaTheme="majorEastAsia" w:hAnsiTheme="majorHAnsi" w:cstheme="majorBidi"/>
          <w:color w:val="1481AB" w:themeColor="accent1" w:themeShade="BF"/>
          <w:sz w:val="32"/>
          <w:szCs w:val="32"/>
          <w:rtl/>
        </w:rPr>
      </w:pPr>
      <w:r w:rsidRPr="0067239C">
        <w:rPr>
          <w:rFonts w:asciiTheme="majorHAnsi" w:eastAsiaTheme="majorEastAsia" w:hAnsiTheme="majorHAnsi" w:cstheme="majorBidi"/>
          <w:noProof/>
          <w:color w:val="1481AB" w:themeColor="accent1" w:themeShade="BF"/>
          <w:sz w:val="32"/>
          <w:szCs w:val="32"/>
        </w:rPr>
        <w:drawing>
          <wp:inline distT="0" distB="0" distL="0" distR="0" wp14:anchorId="3938F31A" wp14:editId="6F10EA87">
            <wp:extent cx="6858000" cy="3867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858000" cy="3867150"/>
                    </a:xfrm>
                    <a:prstGeom prst="rect">
                      <a:avLst/>
                    </a:prstGeom>
                  </pic:spPr>
                </pic:pic>
              </a:graphicData>
            </a:graphic>
          </wp:inline>
        </w:drawing>
      </w:r>
    </w:p>
    <w:p w:rsidR="00B91B02" w:rsidRPr="00761C41" w:rsidRDefault="004318B1" w:rsidP="006C7085">
      <w:pPr>
        <w:pStyle w:val="ListParagraph"/>
        <w:numPr>
          <w:ilvl w:val="0"/>
          <w:numId w:val="26"/>
        </w:numPr>
        <w:bidi/>
        <w:rPr>
          <w:rFonts w:cs="B Nazanin"/>
          <w:b w:val="0"/>
          <w:bCs/>
          <w:sz w:val="32"/>
          <w:szCs w:val="32"/>
        </w:rPr>
      </w:pPr>
      <w:r w:rsidRPr="006C7085">
        <w:rPr>
          <w:rFonts w:cs="B Nazanin" w:hint="cs"/>
          <w:b w:val="0"/>
          <w:bCs/>
          <w:sz w:val="32"/>
          <w:szCs w:val="32"/>
          <w:rtl/>
        </w:rPr>
        <w:t xml:space="preserve">مقدار موجودی ماده </w:t>
      </w:r>
      <w:r w:rsidR="006C7085">
        <w:rPr>
          <w:rFonts w:cs="B Nazanin" w:hint="cs"/>
          <w:b w:val="0"/>
          <w:bCs/>
          <w:sz w:val="32"/>
          <w:szCs w:val="32"/>
          <w:rtl/>
        </w:rPr>
        <w:t>:</w:t>
      </w:r>
      <w:r w:rsidR="00B860D9">
        <w:rPr>
          <w:rFonts w:cs="B Nazanin"/>
          <w:b w:val="0"/>
          <w:bCs/>
          <w:sz w:val="32"/>
          <w:szCs w:val="32"/>
        </w:rPr>
        <w:t xml:space="preserve"> </w:t>
      </w:r>
      <w:r w:rsidR="00B860D9" w:rsidRPr="002B3A98">
        <w:rPr>
          <w:rFonts w:cs="B Nazanin" w:hint="cs"/>
          <w:rtl/>
        </w:rPr>
        <w:t>اولین وظیفه مدیر انبار چک کردن مقدار موجودی و انطباق با برنامه موجودی است . لذا این دیاگرام یکی از دیاگرام های اصلی برای مدیر انبار است.</w:t>
      </w:r>
      <w:r w:rsidR="00B860D9">
        <w:rPr>
          <w:rFonts w:cs="B Nazanin" w:hint="cs"/>
          <w:b w:val="0"/>
          <w:bCs/>
          <w:sz w:val="32"/>
          <w:szCs w:val="32"/>
          <w:rtl/>
          <w:lang w:bidi="fa-IR"/>
        </w:rPr>
        <w:t xml:space="preserve"> </w:t>
      </w:r>
    </w:p>
    <w:p w:rsidR="004318B1" w:rsidRPr="00C308C8" w:rsidRDefault="004318B1" w:rsidP="006C7085">
      <w:pPr>
        <w:pStyle w:val="ListParagraph"/>
        <w:numPr>
          <w:ilvl w:val="0"/>
          <w:numId w:val="26"/>
        </w:numPr>
        <w:bidi/>
        <w:rPr>
          <w:rFonts w:cs="B Nazanin"/>
        </w:rPr>
      </w:pPr>
      <w:r w:rsidRPr="00761C41">
        <w:rPr>
          <w:rFonts w:cs="B Nazanin" w:hint="cs"/>
          <w:b w:val="0"/>
          <w:bCs/>
          <w:sz w:val="32"/>
          <w:szCs w:val="32"/>
          <w:rtl/>
        </w:rPr>
        <w:t xml:space="preserve">میانگین درصد ناخالصی در هر جریان </w:t>
      </w:r>
      <w:r w:rsidR="006C7085" w:rsidRPr="00C308C8">
        <w:rPr>
          <w:rFonts w:cs="B Nazanin" w:hint="cs"/>
          <w:rtl/>
        </w:rPr>
        <w:t>:</w:t>
      </w:r>
      <w:r w:rsidR="00F833F7" w:rsidRPr="00C308C8">
        <w:rPr>
          <w:rFonts w:cs="B Nazanin" w:hint="cs"/>
          <w:rtl/>
        </w:rPr>
        <w:t xml:space="preserve"> مقدار ناخالصی در هر مواد چه ورودی چه میانی و چه خروجی وجود دارد. اما باید این مقدار در باز</w:t>
      </w:r>
      <w:r w:rsidR="00C308C8" w:rsidRPr="00C308C8">
        <w:rPr>
          <w:rFonts w:cs="B Nazanin" w:hint="cs"/>
          <w:rtl/>
        </w:rPr>
        <w:t>ه کنترل شده باشد در نتیجه این نمودار به عنوان یک نمودار با سطح اهمیت متوسط در داشبرد آورده شده است.</w:t>
      </w:r>
    </w:p>
    <w:p w:rsidR="004318B1" w:rsidRPr="002B3A98" w:rsidRDefault="004318B1" w:rsidP="006C7085">
      <w:pPr>
        <w:pStyle w:val="ListParagraph"/>
        <w:numPr>
          <w:ilvl w:val="0"/>
          <w:numId w:val="26"/>
        </w:numPr>
        <w:bidi/>
        <w:rPr>
          <w:rFonts w:cs="B Nazanin"/>
        </w:rPr>
      </w:pPr>
      <w:r w:rsidRPr="00761C41">
        <w:rPr>
          <w:rFonts w:cs="B Nazanin" w:hint="cs"/>
          <w:b w:val="0"/>
          <w:bCs/>
          <w:sz w:val="32"/>
          <w:szCs w:val="32"/>
          <w:rtl/>
        </w:rPr>
        <w:t xml:space="preserve">میانگین مدت نگهداری در هر انبار به تفکیک </w:t>
      </w:r>
      <w:r w:rsidR="00761C41" w:rsidRPr="00761C41">
        <w:rPr>
          <w:rFonts w:cs="B Nazanin" w:hint="cs"/>
          <w:b w:val="0"/>
          <w:bCs/>
          <w:sz w:val="32"/>
          <w:szCs w:val="32"/>
          <w:rtl/>
        </w:rPr>
        <w:t xml:space="preserve">نوع ماده </w:t>
      </w:r>
      <w:r w:rsidR="006C7085" w:rsidRPr="002B3A98">
        <w:rPr>
          <w:rFonts w:cs="B Nazanin" w:hint="cs"/>
          <w:rtl/>
        </w:rPr>
        <w:t>:</w:t>
      </w:r>
      <w:r w:rsidR="0035320B" w:rsidRPr="002B3A98">
        <w:rPr>
          <w:rFonts w:cs="B Nazanin" w:hint="cs"/>
          <w:rtl/>
        </w:rPr>
        <w:t xml:space="preserve"> با توجه به مدیریت چابک و </w:t>
      </w:r>
      <w:r w:rsidR="0035320B" w:rsidRPr="002B3A98">
        <w:rPr>
          <w:rFonts w:cs="B Nazanin"/>
        </w:rPr>
        <w:t>JIT</w:t>
      </w:r>
      <w:r w:rsidR="0035320B" w:rsidRPr="002B3A98">
        <w:rPr>
          <w:rFonts w:cs="B Nazanin" w:hint="cs"/>
          <w:rtl/>
        </w:rPr>
        <w:t xml:space="preserve"> </w:t>
      </w:r>
      <w:r w:rsidR="002B3A98" w:rsidRPr="002B3A98">
        <w:rPr>
          <w:rFonts w:cs="B Nazanin" w:hint="cs"/>
          <w:rtl/>
        </w:rPr>
        <w:t>بهتر است برنامه ریزی موجودی طوری نوشته شود که در کمترین زمان ممکن مواد از انبار وارد و خارج شود لذا اگر ماده ای زمان زیادی در انبار باشد نشان دهنده عملکرد ضعیف سازمان یا برنامه ریزی غلط کارشناس موجودی باشد .</w:t>
      </w:r>
    </w:p>
    <w:p w:rsidR="00761C41" w:rsidRDefault="00761C41" w:rsidP="006C7085">
      <w:pPr>
        <w:pStyle w:val="ListParagraph"/>
        <w:numPr>
          <w:ilvl w:val="0"/>
          <w:numId w:val="26"/>
        </w:numPr>
        <w:bidi/>
        <w:rPr>
          <w:rFonts w:asciiTheme="majorHAnsi" w:eastAsiaTheme="majorEastAsia" w:hAnsiTheme="majorHAnsi" w:cstheme="majorBidi"/>
          <w:color w:val="1481AB" w:themeColor="accent1" w:themeShade="BF"/>
          <w:sz w:val="32"/>
          <w:szCs w:val="32"/>
        </w:rPr>
      </w:pPr>
      <w:r w:rsidRPr="006C7085">
        <w:rPr>
          <w:rFonts w:cs="B Nazanin" w:hint="cs"/>
          <w:b w:val="0"/>
          <w:bCs/>
          <w:sz w:val="32"/>
          <w:szCs w:val="32"/>
          <w:rtl/>
        </w:rPr>
        <w:t>تعداد آزمایش های قابل قبول در هر آزمایشگاه</w:t>
      </w:r>
      <w:r>
        <w:rPr>
          <w:rFonts w:asciiTheme="majorHAnsi" w:eastAsiaTheme="majorEastAsia" w:hAnsiTheme="majorHAnsi" w:cstheme="majorBidi" w:hint="cs"/>
          <w:color w:val="1481AB" w:themeColor="accent1" w:themeShade="BF"/>
          <w:sz w:val="32"/>
          <w:szCs w:val="32"/>
          <w:rtl/>
        </w:rPr>
        <w:t xml:space="preserve"> </w:t>
      </w:r>
      <w:r w:rsidR="006C7085" w:rsidRPr="0018436F">
        <w:rPr>
          <w:rFonts w:cs="B Nazanin" w:hint="cs"/>
          <w:b w:val="0"/>
          <w:bCs/>
          <w:sz w:val="32"/>
          <w:szCs w:val="32"/>
          <w:rtl/>
        </w:rPr>
        <w:t>:</w:t>
      </w:r>
      <w:r w:rsidR="00C308C8">
        <w:rPr>
          <w:rFonts w:cs="B Nazanin" w:hint="cs"/>
          <w:b w:val="0"/>
          <w:bCs/>
          <w:sz w:val="32"/>
          <w:szCs w:val="32"/>
          <w:rtl/>
        </w:rPr>
        <w:t xml:space="preserve"> </w:t>
      </w:r>
      <w:r w:rsidR="00C308C8" w:rsidRPr="00D41324">
        <w:rPr>
          <w:rFonts w:cs="B Nazanin" w:hint="cs"/>
          <w:rtl/>
        </w:rPr>
        <w:t xml:space="preserve">برای چک کردن </w:t>
      </w:r>
      <w:r w:rsidR="00117116" w:rsidRPr="00D41324">
        <w:rPr>
          <w:rFonts w:cs="B Nazanin" w:hint="cs"/>
          <w:rtl/>
        </w:rPr>
        <w:t>عملکرد آ</w:t>
      </w:r>
      <w:r w:rsidR="002B33E2" w:rsidRPr="00D41324">
        <w:rPr>
          <w:rFonts w:cs="B Nazanin" w:hint="cs"/>
          <w:rtl/>
        </w:rPr>
        <w:t xml:space="preserve">زمایشگاه ها و همچنین این که چه تعداد از آزمایش </w:t>
      </w:r>
      <w:r w:rsidR="001652B8" w:rsidRPr="00D41324">
        <w:rPr>
          <w:rFonts w:cs="B Nazanin" w:hint="cs"/>
          <w:rtl/>
        </w:rPr>
        <w:t xml:space="preserve">ها قابل </w:t>
      </w:r>
      <w:r w:rsidR="001652B8" w:rsidRPr="002E6D9A">
        <w:rPr>
          <w:rFonts w:cs="B Nazanin" w:hint="cs"/>
          <w:rtl/>
        </w:rPr>
        <w:t xml:space="preserve">قبول </w:t>
      </w:r>
      <w:r w:rsidR="001652B8" w:rsidRPr="00D41324">
        <w:rPr>
          <w:rFonts w:cs="B Nazanin" w:hint="cs"/>
          <w:rtl/>
        </w:rPr>
        <w:t xml:space="preserve">هستند آیا این اندازه مطلوب است یا باید مقدار آزمایش های مشکوک رد شده را با افزایش دقت دستگاه ها و یا به کارگیری روش های جدید و یا سرمایه گذاری در </w:t>
      </w:r>
      <w:r w:rsidR="00D41324" w:rsidRPr="00D41324">
        <w:rPr>
          <w:rFonts w:cs="B Nazanin" w:hint="cs"/>
          <w:rtl/>
        </w:rPr>
        <w:t>دپارتمان آزمایشگاه</w:t>
      </w:r>
      <w:r w:rsidR="00D41324">
        <w:rPr>
          <w:rFonts w:cs="B Nazanin" w:hint="cs"/>
          <w:b w:val="0"/>
          <w:bCs/>
          <w:sz w:val="32"/>
          <w:szCs w:val="32"/>
          <w:rtl/>
        </w:rPr>
        <w:t xml:space="preserve">. </w:t>
      </w:r>
    </w:p>
    <w:p w:rsidR="006C7085" w:rsidRPr="004318B1" w:rsidRDefault="006C7085" w:rsidP="006C7085">
      <w:pPr>
        <w:pStyle w:val="ListParagraph"/>
        <w:numPr>
          <w:ilvl w:val="0"/>
          <w:numId w:val="0"/>
        </w:numPr>
        <w:bidi/>
        <w:ind w:left="720"/>
        <w:rPr>
          <w:rFonts w:asciiTheme="majorHAnsi" w:eastAsiaTheme="majorEastAsia" w:hAnsiTheme="majorHAnsi" w:cstheme="majorBidi"/>
          <w:color w:val="1481AB" w:themeColor="accent1" w:themeShade="BF"/>
          <w:sz w:val="32"/>
          <w:szCs w:val="32"/>
          <w:rtl/>
        </w:rPr>
      </w:pPr>
    </w:p>
    <w:p w:rsidR="00D41324" w:rsidRDefault="00D41324" w:rsidP="00A40AAC">
      <w:pPr>
        <w:pStyle w:val="Heading1"/>
        <w:rPr>
          <w:rtl/>
        </w:rPr>
      </w:pPr>
      <w:bookmarkStart w:id="4" w:name="_Toc201308233"/>
      <w:r w:rsidRPr="00D564BC">
        <w:lastRenderedPageBreak/>
        <w:t xml:space="preserve">Power Query &amp; </w:t>
      </w:r>
      <w:proofErr w:type="spellStart"/>
      <w:r w:rsidRPr="00D564BC">
        <w:t>Dax</w:t>
      </w:r>
      <w:bookmarkEnd w:id="4"/>
      <w:proofErr w:type="spellEnd"/>
    </w:p>
    <w:p w:rsidR="00510CAE" w:rsidRDefault="00024EEC" w:rsidP="00D41324">
      <w:pPr>
        <w:ind w:left="360"/>
        <w:rPr>
          <w:rFonts w:asciiTheme="majorHAnsi" w:eastAsiaTheme="majorEastAsia" w:hAnsiTheme="majorHAnsi" w:cs="B Nazanin"/>
          <w:color w:val="1481AB" w:themeColor="accent1" w:themeShade="BF"/>
          <w:sz w:val="44"/>
          <w:szCs w:val="44"/>
          <w:rtl/>
        </w:rPr>
      </w:pPr>
      <w:r w:rsidRPr="00024EEC">
        <w:rPr>
          <w:rFonts w:asciiTheme="majorHAnsi" w:eastAsiaTheme="majorEastAsia" w:hAnsiTheme="majorHAnsi" w:cs="B Nazanin"/>
          <w:color w:val="1481AB" w:themeColor="accent1" w:themeShade="BF"/>
          <w:sz w:val="44"/>
          <w:szCs w:val="44"/>
        </w:rPr>
        <w:drawing>
          <wp:inline distT="0" distB="0" distL="0" distR="0" wp14:anchorId="104059AB" wp14:editId="40186D93">
            <wp:extent cx="6115904" cy="257211"/>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15904" cy="257211"/>
                    </a:xfrm>
                    <a:prstGeom prst="rect">
                      <a:avLst/>
                    </a:prstGeom>
                  </pic:spPr>
                </pic:pic>
              </a:graphicData>
            </a:graphic>
          </wp:inline>
        </w:drawing>
      </w:r>
    </w:p>
    <w:p w:rsidR="00024EEC" w:rsidRDefault="00024EEC" w:rsidP="00D41324">
      <w:pPr>
        <w:ind w:left="360"/>
        <w:rPr>
          <w:rFonts w:asciiTheme="majorHAnsi" w:eastAsiaTheme="majorEastAsia" w:hAnsiTheme="majorHAnsi" w:cs="B Nazanin"/>
          <w:color w:val="1481AB" w:themeColor="accent1" w:themeShade="BF"/>
          <w:sz w:val="44"/>
          <w:szCs w:val="44"/>
          <w:rtl/>
        </w:rPr>
      </w:pPr>
      <w:r w:rsidRPr="00024EEC">
        <w:rPr>
          <w:rFonts w:asciiTheme="majorHAnsi" w:eastAsiaTheme="majorEastAsia" w:hAnsiTheme="majorHAnsi" w:cs="B Nazanin"/>
          <w:color w:val="1481AB" w:themeColor="accent1" w:themeShade="BF"/>
          <w:sz w:val="44"/>
          <w:szCs w:val="44"/>
        </w:rPr>
        <w:drawing>
          <wp:inline distT="0" distB="0" distL="0" distR="0" wp14:anchorId="02CBF75A" wp14:editId="7D2CABE1">
            <wp:extent cx="6068272" cy="295316"/>
            <wp:effectExtent l="0" t="0" r="889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68272" cy="295316"/>
                    </a:xfrm>
                    <a:prstGeom prst="rect">
                      <a:avLst/>
                    </a:prstGeom>
                  </pic:spPr>
                </pic:pic>
              </a:graphicData>
            </a:graphic>
          </wp:inline>
        </w:drawing>
      </w:r>
    </w:p>
    <w:p w:rsidR="00BE1368" w:rsidRDefault="00BE1368" w:rsidP="00D41324">
      <w:pPr>
        <w:ind w:left="360"/>
        <w:rPr>
          <w:rFonts w:asciiTheme="majorHAnsi" w:eastAsiaTheme="majorEastAsia" w:hAnsiTheme="majorHAnsi" w:cs="B Nazanin"/>
          <w:color w:val="1481AB" w:themeColor="accent1" w:themeShade="BF"/>
          <w:sz w:val="44"/>
          <w:szCs w:val="44"/>
          <w:rtl/>
        </w:rPr>
      </w:pPr>
      <w:r w:rsidRPr="00BE1368">
        <w:rPr>
          <w:rFonts w:asciiTheme="majorHAnsi" w:eastAsiaTheme="majorEastAsia" w:hAnsiTheme="majorHAnsi" w:cs="B Nazanin"/>
          <w:color w:val="1481AB" w:themeColor="accent1" w:themeShade="BF"/>
          <w:sz w:val="44"/>
          <w:szCs w:val="44"/>
        </w:rPr>
        <w:drawing>
          <wp:inline distT="0" distB="0" distL="0" distR="0" wp14:anchorId="5D9478D3" wp14:editId="0FED2AF9">
            <wp:extent cx="6858000" cy="245000"/>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20612"/>
                    <a:stretch/>
                  </pic:blipFill>
                  <pic:spPr bwMode="auto">
                    <a:xfrm>
                      <a:off x="0" y="0"/>
                      <a:ext cx="6858000" cy="245000"/>
                    </a:xfrm>
                    <a:prstGeom prst="rect">
                      <a:avLst/>
                    </a:prstGeom>
                    <a:ln>
                      <a:noFill/>
                    </a:ln>
                    <a:extLst>
                      <a:ext uri="{53640926-AAD7-44D8-BBD7-CCE9431645EC}">
                        <a14:shadowObscured xmlns:a14="http://schemas.microsoft.com/office/drawing/2010/main"/>
                      </a:ext>
                    </a:extLst>
                  </pic:spPr>
                </pic:pic>
              </a:graphicData>
            </a:graphic>
          </wp:inline>
        </w:drawing>
      </w:r>
    </w:p>
    <w:p w:rsidR="00BE1368" w:rsidRPr="00D564BC" w:rsidRDefault="00BE1368" w:rsidP="00D41324">
      <w:pPr>
        <w:ind w:left="360"/>
        <w:rPr>
          <w:rFonts w:asciiTheme="majorHAnsi" w:eastAsiaTheme="majorEastAsia" w:hAnsiTheme="majorHAnsi" w:cs="B Nazanin"/>
          <w:color w:val="1481AB" w:themeColor="accent1" w:themeShade="BF"/>
          <w:sz w:val="44"/>
          <w:szCs w:val="44"/>
        </w:rPr>
      </w:pPr>
    </w:p>
    <w:p w:rsidR="00B91B02" w:rsidRDefault="00B91B02" w:rsidP="00B91B02">
      <w:pPr>
        <w:jc w:val="right"/>
        <w:rPr>
          <w:rFonts w:asciiTheme="majorHAnsi" w:eastAsiaTheme="majorEastAsia" w:hAnsiTheme="majorHAnsi" w:cstheme="majorBidi"/>
          <w:color w:val="1481AB" w:themeColor="accent1" w:themeShade="BF"/>
          <w:sz w:val="32"/>
          <w:szCs w:val="32"/>
          <w:rtl/>
        </w:rPr>
      </w:pPr>
    </w:p>
    <w:p w:rsidR="00B91B02" w:rsidRDefault="00B91B02" w:rsidP="00B91B02">
      <w:pPr>
        <w:jc w:val="right"/>
        <w:rPr>
          <w:rFonts w:asciiTheme="majorHAnsi" w:eastAsiaTheme="majorEastAsia" w:hAnsiTheme="majorHAnsi" w:cstheme="majorBidi"/>
          <w:color w:val="1481AB" w:themeColor="accent1" w:themeShade="BF"/>
          <w:sz w:val="32"/>
          <w:szCs w:val="32"/>
          <w:rtl/>
        </w:rPr>
      </w:pPr>
    </w:p>
    <w:p w:rsidR="00B91B02" w:rsidRDefault="00B91B02" w:rsidP="00B91B02">
      <w:pPr>
        <w:jc w:val="right"/>
        <w:rPr>
          <w:rFonts w:asciiTheme="majorHAnsi" w:eastAsiaTheme="majorEastAsia" w:hAnsiTheme="majorHAnsi" w:cstheme="majorBidi"/>
          <w:color w:val="1481AB" w:themeColor="accent1" w:themeShade="BF"/>
          <w:sz w:val="32"/>
          <w:szCs w:val="32"/>
          <w:rtl/>
        </w:rPr>
      </w:pPr>
    </w:p>
    <w:p w:rsidR="00B91B02" w:rsidRDefault="00B91B02" w:rsidP="00B91B02">
      <w:pPr>
        <w:jc w:val="right"/>
        <w:rPr>
          <w:rFonts w:asciiTheme="majorHAnsi" w:eastAsiaTheme="majorEastAsia" w:hAnsiTheme="majorHAnsi" w:cstheme="majorBidi"/>
          <w:color w:val="1481AB" w:themeColor="accent1" w:themeShade="BF"/>
          <w:sz w:val="32"/>
          <w:szCs w:val="32"/>
          <w:rtl/>
        </w:rPr>
      </w:pPr>
    </w:p>
    <w:p w:rsidR="00B91B02" w:rsidRDefault="00B91B02" w:rsidP="00B91B02">
      <w:pPr>
        <w:jc w:val="right"/>
        <w:rPr>
          <w:rFonts w:asciiTheme="majorHAnsi" w:eastAsiaTheme="majorEastAsia" w:hAnsiTheme="majorHAnsi" w:cstheme="majorBidi"/>
          <w:color w:val="1481AB" w:themeColor="accent1" w:themeShade="BF"/>
          <w:sz w:val="32"/>
          <w:szCs w:val="32"/>
          <w:rtl/>
        </w:rPr>
      </w:pPr>
    </w:p>
    <w:p w:rsidR="00B91B02" w:rsidRDefault="00B91B02" w:rsidP="00B91B02">
      <w:pPr>
        <w:jc w:val="right"/>
        <w:rPr>
          <w:rFonts w:asciiTheme="majorHAnsi" w:eastAsiaTheme="majorEastAsia" w:hAnsiTheme="majorHAnsi" w:cstheme="majorBidi"/>
          <w:color w:val="1481AB" w:themeColor="accent1" w:themeShade="BF"/>
          <w:sz w:val="32"/>
          <w:szCs w:val="32"/>
          <w:rtl/>
        </w:rPr>
      </w:pPr>
    </w:p>
    <w:p w:rsidR="002E6D9A" w:rsidRDefault="002E6D9A" w:rsidP="00B91B02">
      <w:pPr>
        <w:jc w:val="right"/>
        <w:rPr>
          <w:rFonts w:asciiTheme="majorHAnsi" w:eastAsiaTheme="majorEastAsia" w:hAnsiTheme="majorHAnsi" w:cstheme="majorBidi"/>
          <w:color w:val="1481AB" w:themeColor="accent1" w:themeShade="BF"/>
          <w:sz w:val="32"/>
          <w:szCs w:val="32"/>
          <w:rtl/>
        </w:rPr>
      </w:pPr>
    </w:p>
    <w:p w:rsidR="00A80791" w:rsidRDefault="00A80791" w:rsidP="00B91B02">
      <w:pPr>
        <w:jc w:val="right"/>
        <w:rPr>
          <w:rFonts w:asciiTheme="majorHAnsi" w:eastAsiaTheme="majorEastAsia" w:hAnsiTheme="majorHAnsi" w:cstheme="majorBidi"/>
          <w:color w:val="1481AB" w:themeColor="accent1" w:themeShade="BF"/>
          <w:sz w:val="32"/>
          <w:szCs w:val="32"/>
          <w:rtl/>
        </w:rPr>
      </w:pPr>
    </w:p>
    <w:p w:rsidR="002E6D9A" w:rsidRDefault="002E6D9A" w:rsidP="00B91B02">
      <w:pPr>
        <w:jc w:val="right"/>
        <w:rPr>
          <w:rFonts w:asciiTheme="majorHAnsi" w:eastAsiaTheme="majorEastAsia" w:hAnsiTheme="majorHAnsi" w:cstheme="majorBidi"/>
          <w:color w:val="1481AB" w:themeColor="accent1" w:themeShade="BF"/>
          <w:sz w:val="32"/>
          <w:szCs w:val="32"/>
          <w:rtl/>
        </w:rPr>
      </w:pPr>
    </w:p>
    <w:p w:rsidR="002E6D9A" w:rsidRDefault="002E6D9A" w:rsidP="00B91B02">
      <w:pPr>
        <w:jc w:val="right"/>
        <w:rPr>
          <w:rFonts w:asciiTheme="majorHAnsi" w:eastAsiaTheme="majorEastAsia" w:hAnsiTheme="majorHAnsi" w:cstheme="majorBidi"/>
          <w:color w:val="1481AB" w:themeColor="accent1" w:themeShade="BF"/>
          <w:sz w:val="32"/>
          <w:szCs w:val="32"/>
          <w:rtl/>
        </w:rPr>
      </w:pPr>
    </w:p>
    <w:p w:rsidR="002E6D9A" w:rsidRDefault="002E6D9A" w:rsidP="00B91B02">
      <w:pPr>
        <w:jc w:val="right"/>
        <w:rPr>
          <w:rFonts w:asciiTheme="majorHAnsi" w:eastAsiaTheme="majorEastAsia" w:hAnsiTheme="majorHAnsi" w:cstheme="majorBidi"/>
          <w:color w:val="1481AB" w:themeColor="accent1" w:themeShade="BF"/>
          <w:sz w:val="32"/>
          <w:szCs w:val="32"/>
          <w:rtl/>
        </w:rPr>
      </w:pPr>
    </w:p>
    <w:p w:rsidR="00A40AAC" w:rsidRDefault="00A40AAC" w:rsidP="00B91B02">
      <w:pPr>
        <w:jc w:val="right"/>
        <w:rPr>
          <w:rFonts w:asciiTheme="majorHAnsi" w:eastAsiaTheme="majorEastAsia" w:hAnsiTheme="majorHAnsi" w:cstheme="majorBidi"/>
          <w:color w:val="1481AB" w:themeColor="accent1" w:themeShade="BF"/>
          <w:sz w:val="32"/>
          <w:szCs w:val="32"/>
          <w:rtl/>
        </w:rPr>
      </w:pPr>
    </w:p>
    <w:p w:rsidR="00B91B02" w:rsidRDefault="00B91B02" w:rsidP="00B91B02">
      <w:pPr>
        <w:jc w:val="right"/>
        <w:rPr>
          <w:rFonts w:asciiTheme="majorHAnsi" w:eastAsiaTheme="majorEastAsia" w:hAnsiTheme="majorHAnsi" w:cstheme="majorBidi"/>
          <w:color w:val="1481AB" w:themeColor="accent1" w:themeShade="BF"/>
          <w:sz w:val="32"/>
          <w:szCs w:val="32"/>
          <w:rtl/>
        </w:rPr>
      </w:pPr>
    </w:p>
    <w:p w:rsidR="00B91B02" w:rsidRPr="00054D85" w:rsidRDefault="00B91B02" w:rsidP="00F53CEC">
      <w:pPr>
        <w:pStyle w:val="Heading1"/>
        <w:bidi/>
        <w:rPr>
          <w:rtl/>
        </w:rPr>
      </w:pPr>
      <w:bookmarkStart w:id="5" w:name="_Toc201308234"/>
      <w:r w:rsidRPr="00F53CEC">
        <w:rPr>
          <w:rFonts w:cs="B Nazanin" w:hint="cs"/>
          <w:sz w:val="44"/>
          <w:szCs w:val="44"/>
          <w:rtl/>
        </w:rPr>
        <w:lastRenderedPageBreak/>
        <w:t>داشبرد "مدیر برنامه ریزی"</w:t>
      </w:r>
      <w:bookmarkEnd w:id="5"/>
      <w:r w:rsidRPr="00F53CEC">
        <w:rPr>
          <w:rFonts w:cs="B Nazanin" w:hint="cs"/>
          <w:sz w:val="44"/>
          <w:szCs w:val="44"/>
          <w:rtl/>
        </w:rPr>
        <w:t xml:space="preserve"> </w:t>
      </w:r>
    </w:p>
    <w:p w:rsidR="00284381" w:rsidRDefault="0016242D" w:rsidP="00B91B02">
      <w:pPr>
        <w:jc w:val="right"/>
        <w:rPr>
          <w:rFonts w:asciiTheme="majorHAnsi" w:eastAsiaTheme="majorEastAsia" w:hAnsiTheme="majorHAnsi" w:cstheme="majorBidi"/>
          <w:color w:val="1481AB" w:themeColor="accent1" w:themeShade="BF"/>
          <w:sz w:val="32"/>
          <w:szCs w:val="32"/>
        </w:rPr>
      </w:pPr>
      <w:r w:rsidRPr="0016242D">
        <w:rPr>
          <w:rFonts w:asciiTheme="majorHAnsi" w:eastAsiaTheme="majorEastAsia" w:hAnsiTheme="majorHAnsi" w:cstheme="majorBidi"/>
          <w:color w:val="1481AB" w:themeColor="accent1" w:themeShade="BF"/>
          <w:sz w:val="32"/>
          <w:szCs w:val="32"/>
        </w:rPr>
        <w:drawing>
          <wp:inline distT="0" distB="0" distL="0" distR="0" wp14:anchorId="487614A5" wp14:editId="599359F1">
            <wp:extent cx="6858000" cy="3849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858000" cy="3849370"/>
                    </a:xfrm>
                    <a:prstGeom prst="rect">
                      <a:avLst/>
                    </a:prstGeom>
                  </pic:spPr>
                </pic:pic>
              </a:graphicData>
            </a:graphic>
          </wp:inline>
        </w:drawing>
      </w:r>
    </w:p>
    <w:p w:rsidR="00284381" w:rsidRPr="002E6D9A" w:rsidRDefault="00284381" w:rsidP="006C7085">
      <w:pPr>
        <w:pStyle w:val="ListParagraph"/>
        <w:numPr>
          <w:ilvl w:val="0"/>
          <w:numId w:val="23"/>
        </w:numPr>
        <w:bidi/>
        <w:rPr>
          <w:rFonts w:cs="B Nazanin"/>
        </w:rPr>
      </w:pPr>
      <w:r w:rsidRPr="006C7085">
        <w:rPr>
          <w:rFonts w:cs="B Nazanin" w:hint="cs"/>
          <w:b w:val="0"/>
          <w:bCs/>
          <w:sz w:val="32"/>
          <w:szCs w:val="32"/>
          <w:rtl/>
        </w:rPr>
        <w:t>تعداد پرسنل در هر شیفت:</w:t>
      </w:r>
      <w:r w:rsidR="00A03588">
        <w:rPr>
          <w:rFonts w:cs="B Nazanin"/>
          <w:b w:val="0"/>
          <w:bCs/>
          <w:sz w:val="32"/>
          <w:szCs w:val="32"/>
        </w:rPr>
        <w:t xml:space="preserve"> </w:t>
      </w:r>
      <w:r w:rsidR="00A03588" w:rsidRPr="002E6D9A">
        <w:rPr>
          <w:rFonts w:cs="B Nazanin" w:hint="cs"/>
          <w:rtl/>
        </w:rPr>
        <w:t>برای برآورد نفر ساعت و برنامه ریزی تولید و همچنین بروزرسانی اطلاعات از استخدام و اخراج منابع انسانی.</w:t>
      </w:r>
    </w:p>
    <w:p w:rsidR="00284381" w:rsidRPr="006C7085" w:rsidRDefault="00284381" w:rsidP="006C7085">
      <w:pPr>
        <w:pStyle w:val="ListParagraph"/>
        <w:numPr>
          <w:ilvl w:val="0"/>
          <w:numId w:val="23"/>
        </w:numPr>
        <w:bidi/>
      </w:pPr>
      <w:r w:rsidRPr="006C7085">
        <w:rPr>
          <w:rFonts w:cs="B Nazanin" w:hint="cs"/>
          <w:b w:val="0"/>
          <w:bCs/>
          <w:sz w:val="32"/>
          <w:szCs w:val="32"/>
          <w:rtl/>
        </w:rPr>
        <w:t xml:space="preserve">میانگین </w:t>
      </w:r>
      <w:r w:rsidR="006C7085" w:rsidRPr="006C7085">
        <w:rPr>
          <w:rFonts w:cs="B Nazanin" w:hint="cs"/>
          <w:b w:val="0"/>
          <w:bCs/>
          <w:sz w:val="32"/>
          <w:szCs w:val="32"/>
          <w:rtl/>
        </w:rPr>
        <w:t>طلای ثبت شده درهر</w:t>
      </w:r>
      <w:r w:rsidRPr="006C7085">
        <w:rPr>
          <w:rFonts w:cs="B Nazanin" w:hint="cs"/>
          <w:b w:val="0"/>
          <w:bCs/>
          <w:sz w:val="32"/>
          <w:szCs w:val="32"/>
          <w:rtl/>
        </w:rPr>
        <w:t>آزمایشگاه</w:t>
      </w:r>
      <w:r w:rsidR="00A03588">
        <w:rPr>
          <w:rFonts w:cs="Calibri" w:hint="cs"/>
          <w:b w:val="0"/>
          <w:bCs/>
          <w:sz w:val="32"/>
          <w:szCs w:val="32"/>
          <w:rtl/>
        </w:rPr>
        <w:t xml:space="preserve">: </w:t>
      </w:r>
      <w:r w:rsidR="00A03588" w:rsidRPr="002E6D9A">
        <w:rPr>
          <w:rFonts w:cs="B Nazanin" w:hint="cs"/>
          <w:rtl/>
        </w:rPr>
        <w:t>درآ</w:t>
      </w:r>
      <w:r w:rsidR="00DB3E9A" w:rsidRPr="002E6D9A">
        <w:rPr>
          <w:rFonts w:cs="B Nazanin" w:hint="cs"/>
          <w:rtl/>
        </w:rPr>
        <w:t>مد های غیر مستقیم از این صنعت و این که تفاوت آن در آزمایش های</w:t>
      </w:r>
      <w:r w:rsidR="00170DE9" w:rsidRPr="002E6D9A">
        <w:rPr>
          <w:rFonts w:cs="B Nazanin" w:hint="cs"/>
          <w:rtl/>
        </w:rPr>
        <w:t>ی که مشکوک و رد شده به حساب می آید چقدر است .</w:t>
      </w:r>
      <w:r w:rsidR="00170DE9">
        <w:rPr>
          <w:rFonts w:cs="Calibri" w:hint="cs"/>
          <w:b w:val="0"/>
          <w:bCs/>
          <w:sz w:val="32"/>
          <w:szCs w:val="32"/>
          <w:rtl/>
        </w:rPr>
        <w:t xml:space="preserve"> </w:t>
      </w:r>
    </w:p>
    <w:p w:rsidR="006C7085" w:rsidRPr="002E6D9A" w:rsidRDefault="006C7085" w:rsidP="002E6D9A">
      <w:pPr>
        <w:pStyle w:val="ListParagraph"/>
        <w:numPr>
          <w:ilvl w:val="0"/>
          <w:numId w:val="23"/>
        </w:numPr>
        <w:bidi/>
        <w:jc w:val="both"/>
        <w:rPr>
          <w:rFonts w:cs="B Nazanin"/>
        </w:rPr>
      </w:pPr>
      <w:r>
        <w:rPr>
          <w:rFonts w:cs="B Nazanin" w:hint="cs"/>
          <w:b w:val="0"/>
          <w:bCs/>
          <w:sz w:val="32"/>
          <w:szCs w:val="32"/>
          <w:rtl/>
        </w:rPr>
        <w:t>گزارش های دریافتی و تایید شده در هر شیفت</w:t>
      </w:r>
      <w:r w:rsidRPr="006C7085">
        <w:rPr>
          <w:rFonts w:hint="cs"/>
          <w:rtl/>
        </w:rPr>
        <w:t>:</w:t>
      </w:r>
      <w:r w:rsidR="007414D3">
        <w:rPr>
          <w:rFonts w:hint="cs"/>
          <w:rtl/>
        </w:rPr>
        <w:t xml:space="preserve"> </w:t>
      </w:r>
      <w:r w:rsidR="00170DE9" w:rsidRPr="002E6D9A">
        <w:rPr>
          <w:rFonts w:cs="B Nazanin" w:hint="cs"/>
          <w:rtl/>
        </w:rPr>
        <w:t xml:space="preserve">گزارش ها بازتابی از </w:t>
      </w:r>
      <w:r w:rsidR="007414D3" w:rsidRPr="002E6D9A">
        <w:rPr>
          <w:rFonts w:cs="B Nazanin" w:hint="cs"/>
          <w:rtl/>
        </w:rPr>
        <w:t>عملکرد هر شیفت است و اختلاف این دو نشان دهنده مطلوب و درست بودن گزارش است لذا هر مقدار تفاوت گزارش های دریافتی و تایید شده کم تر باشد نشان دهنده کارا و چابک تر بودن سیس</w:t>
      </w:r>
      <w:r w:rsidR="00365360" w:rsidRPr="002E6D9A">
        <w:rPr>
          <w:rFonts w:cs="B Nazanin" w:hint="cs"/>
          <w:rtl/>
        </w:rPr>
        <w:t xml:space="preserve">تم گزارش دهی است . لذا شیفت هایی که اختلاف بالاتری دارند نیاز است شیوه گزارش دهی خود را عوض کنند و همچنین یک </w:t>
      </w:r>
      <w:r w:rsidR="00E94488" w:rsidRPr="002E6D9A">
        <w:rPr>
          <w:rFonts w:cs="B Nazanin" w:hint="cs"/>
          <w:rtl/>
        </w:rPr>
        <w:t>دورنما از مقدار کاری است که نیاز است مدیریت شود.</w:t>
      </w:r>
    </w:p>
    <w:p w:rsidR="006C7085" w:rsidRDefault="006C7085" w:rsidP="00F15986">
      <w:pPr>
        <w:pStyle w:val="ListParagraph"/>
        <w:numPr>
          <w:ilvl w:val="0"/>
          <w:numId w:val="23"/>
        </w:numPr>
        <w:bidi/>
        <w:rPr>
          <w:rFonts w:cs="B Nazanin"/>
        </w:rPr>
      </w:pPr>
      <w:r w:rsidRPr="006C7085">
        <w:rPr>
          <w:rFonts w:cs="B Nazanin" w:hint="cs"/>
          <w:b w:val="0"/>
          <w:bCs/>
          <w:sz w:val="32"/>
          <w:szCs w:val="32"/>
          <w:rtl/>
        </w:rPr>
        <w:t>مجموع مدت ز</w:t>
      </w:r>
      <w:r>
        <w:rPr>
          <w:rFonts w:cs="B Nazanin" w:hint="cs"/>
          <w:b w:val="0"/>
          <w:bCs/>
          <w:sz w:val="32"/>
          <w:szCs w:val="32"/>
          <w:rtl/>
        </w:rPr>
        <w:t>مان توقف به علت نگهداری تعمیرات</w:t>
      </w:r>
      <w:r w:rsidRPr="002E6D9A">
        <w:rPr>
          <w:rFonts w:cs="B Nazanin" w:hint="cs"/>
          <w:rtl/>
        </w:rPr>
        <w:t>:</w:t>
      </w:r>
      <w:r w:rsidR="00596571" w:rsidRPr="002E6D9A">
        <w:rPr>
          <w:rFonts w:cs="B Nazanin" w:hint="cs"/>
          <w:rtl/>
        </w:rPr>
        <w:t xml:space="preserve"> این نمودار به ترسیم دقیق تر و به واقعیت نزدیک تر برنامه کمک شایانی میکند. </w:t>
      </w:r>
    </w:p>
    <w:p w:rsidR="00A80791" w:rsidRDefault="00A80791" w:rsidP="00A80791">
      <w:pPr>
        <w:pStyle w:val="ListParagraph"/>
        <w:numPr>
          <w:ilvl w:val="0"/>
          <w:numId w:val="0"/>
        </w:numPr>
        <w:bidi/>
        <w:ind w:left="720"/>
        <w:rPr>
          <w:rFonts w:cs="B Nazanin"/>
          <w:rtl/>
        </w:rPr>
      </w:pPr>
    </w:p>
    <w:p w:rsidR="00A40AAC" w:rsidRPr="002E6D9A" w:rsidRDefault="00A40AAC" w:rsidP="00A40AAC">
      <w:pPr>
        <w:pStyle w:val="ListParagraph"/>
        <w:numPr>
          <w:ilvl w:val="0"/>
          <w:numId w:val="0"/>
        </w:numPr>
        <w:bidi/>
        <w:ind w:left="720"/>
        <w:rPr>
          <w:rFonts w:cs="B Nazanin"/>
        </w:rPr>
      </w:pPr>
    </w:p>
    <w:p w:rsidR="00D41324" w:rsidRDefault="00D41324" w:rsidP="00A40AAC">
      <w:pPr>
        <w:pStyle w:val="Heading1"/>
        <w:rPr>
          <w:rtl/>
        </w:rPr>
      </w:pPr>
      <w:bookmarkStart w:id="6" w:name="_Toc201308235"/>
      <w:r w:rsidRPr="00B3123C">
        <w:lastRenderedPageBreak/>
        <w:t xml:space="preserve">Power Query &amp; </w:t>
      </w:r>
      <w:proofErr w:type="spellStart"/>
      <w:r w:rsidRPr="00B3123C">
        <w:t>Dax</w:t>
      </w:r>
      <w:bookmarkEnd w:id="6"/>
      <w:proofErr w:type="spellEnd"/>
    </w:p>
    <w:p w:rsidR="00A80791" w:rsidRPr="00B3123C" w:rsidRDefault="00A80791" w:rsidP="00B3123C">
      <w:pPr>
        <w:rPr>
          <w:rFonts w:asciiTheme="majorHAnsi" w:eastAsiaTheme="majorEastAsia" w:hAnsiTheme="majorHAnsi" w:cs="B Nazanin"/>
          <w:color w:val="1481AB" w:themeColor="accent1" w:themeShade="BF"/>
          <w:sz w:val="44"/>
          <w:szCs w:val="44"/>
        </w:rPr>
      </w:pPr>
      <w:r w:rsidRPr="00A80791">
        <w:rPr>
          <w:rFonts w:asciiTheme="majorHAnsi" w:eastAsiaTheme="majorEastAsia" w:hAnsiTheme="majorHAnsi" w:cs="B Nazanin"/>
          <w:color w:val="1481AB" w:themeColor="accent1" w:themeShade="BF"/>
          <w:sz w:val="44"/>
          <w:szCs w:val="44"/>
        </w:rPr>
        <w:drawing>
          <wp:inline distT="0" distB="0" distL="0" distR="0" wp14:anchorId="3845271A" wp14:editId="5A958120">
            <wp:extent cx="5438777" cy="30943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18782"/>
                    <a:stretch/>
                  </pic:blipFill>
                  <pic:spPr bwMode="auto">
                    <a:xfrm>
                      <a:off x="0" y="0"/>
                      <a:ext cx="5439534" cy="309482"/>
                    </a:xfrm>
                    <a:prstGeom prst="rect">
                      <a:avLst/>
                    </a:prstGeom>
                    <a:ln>
                      <a:noFill/>
                    </a:ln>
                    <a:extLst>
                      <a:ext uri="{53640926-AAD7-44D8-BBD7-CCE9431645EC}">
                        <a14:shadowObscured xmlns:a14="http://schemas.microsoft.com/office/drawing/2010/main"/>
                      </a:ext>
                    </a:extLst>
                  </pic:spPr>
                </pic:pic>
              </a:graphicData>
            </a:graphic>
          </wp:inline>
        </w:drawing>
      </w:r>
    </w:p>
    <w:p w:rsidR="00B91B02" w:rsidRDefault="00A80791" w:rsidP="00D61733">
      <w:pPr>
        <w:rPr>
          <w:rFonts w:asciiTheme="majorHAnsi" w:eastAsiaTheme="majorEastAsia" w:hAnsiTheme="majorHAnsi" w:cstheme="majorBidi"/>
          <w:sz w:val="32"/>
          <w:szCs w:val="32"/>
          <w:rtl/>
        </w:rPr>
      </w:pPr>
      <w:r w:rsidRPr="00A80791">
        <w:rPr>
          <w:rFonts w:asciiTheme="majorHAnsi" w:eastAsiaTheme="majorEastAsia" w:hAnsiTheme="majorHAnsi" w:cstheme="majorBidi"/>
          <w:sz w:val="32"/>
          <w:szCs w:val="32"/>
        </w:rPr>
        <w:drawing>
          <wp:inline distT="0" distB="0" distL="0" distR="0" wp14:anchorId="1E9833D1" wp14:editId="2AA729B5">
            <wp:extent cx="6858000" cy="300990"/>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858000" cy="300990"/>
                    </a:xfrm>
                    <a:prstGeom prst="rect">
                      <a:avLst/>
                    </a:prstGeom>
                  </pic:spPr>
                </pic:pic>
              </a:graphicData>
            </a:graphic>
          </wp:inline>
        </w:drawing>
      </w:r>
    </w:p>
    <w:p w:rsidR="00A80791" w:rsidRDefault="00D61733" w:rsidP="00D61733">
      <w:pPr>
        <w:rPr>
          <w:rFonts w:asciiTheme="majorHAnsi" w:eastAsiaTheme="majorEastAsia" w:hAnsiTheme="majorHAnsi" w:cstheme="majorBidi"/>
          <w:sz w:val="32"/>
          <w:szCs w:val="32"/>
          <w:rtl/>
        </w:rPr>
      </w:pPr>
      <w:r w:rsidRPr="00D61733">
        <w:rPr>
          <w:rFonts w:asciiTheme="majorHAnsi" w:eastAsiaTheme="majorEastAsia" w:hAnsiTheme="majorHAnsi" w:cstheme="majorBidi"/>
          <w:sz w:val="32"/>
          <w:szCs w:val="32"/>
        </w:rPr>
        <w:drawing>
          <wp:inline distT="0" distB="0" distL="0" distR="0" wp14:anchorId="7B34F255" wp14:editId="253553A7">
            <wp:extent cx="6601746" cy="28579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01746" cy="285790"/>
                    </a:xfrm>
                    <a:prstGeom prst="rect">
                      <a:avLst/>
                    </a:prstGeom>
                  </pic:spPr>
                </pic:pic>
              </a:graphicData>
            </a:graphic>
          </wp:inline>
        </w:drawing>
      </w:r>
    </w:p>
    <w:p w:rsidR="00CA0AC0" w:rsidRDefault="00CA0AC0" w:rsidP="00284381">
      <w:pPr>
        <w:jc w:val="right"/>
        <w:rPr>
          <w:rFonts w:asciiTheme="majorHAnsi" w:eastAsiaTheme="majorEastAsia" w:hAnsiTheme="majorHAnsi" w:cstheme="majorBidi"/>
          <w:sz w:val="32"/>
          <w:szCs w:val="32"/>
          <w:rtl/>
        </w:rPr>
      </w:pPr>
    </w:p>
    <w:p w:rsidR="00CA0AC0" w:rsidRDefault="00CA0AC0" w:rsidP="00284381">
      <w:pPr>
        <w:jc w:val="right"/>
        <w:rPr>
          <w:rFonts w:asciiTheme="majorHAnsi" w:eastAsiaTheme="majorEastAsia" w:hAnsiTheme="majorHAnsi" w:cstheme="majorBidi"/>
          <w:sz w:val="32"/>
          <w:szCs w:val="32"/>
          <w:rtl/>
        </w:rPr>
      </w:pPr>
    </w:p>
    <w:p w:rsidR="00CA0AC0" w:rsidRDefault="00CA0AC0" w:rsidP="00284381">
      <w:pPr>
        <w:jc w:val="right"/>
        <w:rPr>
          <w:rFonts w:asciiTheme="majorHAnsi" w:eastAsiaTheme="majorEastAsia" w:hAnsiTheme="majorHAnsi" w:cstheme="majorBidi"/>
          <w:sz w:val="32"/>
          <w:szCs w:val="32"/>
          <w:rtl/>
        </w:rPr>
      </w:pPr>
    </w:p>
    <w:p w:rsidR="00CA0AC0" w:rsidRDefault="00CA0AC0" w:rsidP="00284381">
      <w:pPr>
        <w:jc w:val="right"/>
        <w:rPr>
          <w:rFonts w:asciiTheme="majorHAnsi" w:eastAsiaTheme="majorEastAsia" w:hAnsiTheme="majorHAnsi" w:cstheme="majorBidi"/>
          <w:sz w:val="32"/>
          <w:szCs w:val="32"/>
          <w:rtl/>
        </w:rPr>
      </w:pPr>
    </w:p>
    <w:p w:rsidR="00CA0AC0" w:rsidRDefault="00CA0AC0" w:rsidP="00284381">
      <w:pPr>
        <w:jc w:val="right"/>
        <w:rPr>
          <w:rFonts w:asciiTheme="majorHAnsi" w:eastAsiaTheme="majorEastAsia" w:hAnsiTheme="majorHAnsi" w:cstheme="majorBidi"/>
          <w:sz w:val="32"/>
          <w:szCs w:val="32"/>
          <w:rtl/>
        </w:rPr>
      </w:pPr>
    </w:p>
    <w:p w:rsidR="00CA0AC0" w:rsidRDefault="00CA0AC0" w:rsidP="00284381">
      <w:pPr>
        <w:jc w:val="right"/>
        <w:rPr>
          <w:rFonts w:asciiTheme="majorHAnsi" w:eastAsiaTheme="majorEastAsia" w:hAnsiTheme="majorHAnsi" w:cstheme="majorBidi"/>
          <w:sz w:val="32"/>
          <w:szCs w:val="32"/>
          <w:rtl/>
        </w:rPr>
      </w:pPr>
    </w:p>
    <w:p w:rsidR="00CA0AC0" w:rsidRDefault="00CA0AC0" w:rsidP="00284381">
      <w:pPr>
        <w:jc w:val="right"/>
        <w:rPr>
          <w:rFonts w:asciiTheme="majorHAnsi" w:eastAsiaTheme="majorEastAsia" w:hAnsiTheme="majorHAnsi" w:cstheme="majorBidi"/>
          <w:sz w:val="32"/>
          <w:szCs w:val="32"/>
          <w:rtl/>
        </w:rPr>
      </w:pPr>
    </w:p>
    <w:p w:rsidR="00D61733" w:rsidRDefault="00D61733" w:rsidP="00284381">
      <w:pPr>
        <w:jc w:val="right"/>
        <w:rPr>
          <w:rFonts w:asciiTheme="majorHAnsi" w:eastAsiaTheme="majorEastAsia" w:hAnsiTheme="majorHAnsi" w:cstheme="majorBidi"/>
          <w:sz w:val="32"/>
          <w:szCs w:val="32"/>
          <w:rtl/>
        </w:rPr>
      </w:pPr>
    </w:p>
    <w:p w:rsidR="00CA0AC0" w:rsidRDefault="00CA0AC0" w:rsidP="00284381">
      <w:pPr>
        <w:jc w:val="right"/>
        <w:rPr>
          <w:rFonts w:asciiTheme="majorHAnsi" w:eastAsiaTheme="majorEastAsia" w:hAnsiTheme="majorHAnsi" w:cstheme="majorBidi"/>
          <w:sz w:val="32"/>
          <w:szCs w:val="32"/>
          <w:rtl/>
        </w:rPr>
      </w:pPr>
    </w:p>
    <w:p w:rsidR="00CA0AC0" w:rsidRDefault="00CA0AC0" w:rsidP="00284381">
      <w:pPr>
        <w:jc w:val="right"/>
        <w:rPr>
          <w:rFonts w:asciiTheme="majorHAnsi" w:eastAsiaTheme="majorEastAsia" w:hAnsiTheme="majorHAnsi" w:cstheme="majorBidi"/>
          <w:sz w:val="32"/>
          <w:szCs w:val="32"/>
          <w:rtl/>
        </w:rPr>
      </w:pPr>
    </w:p>
    <w:p w:rsidR="00CA0AC0" w:rsidRDefault="00CA0AC0" w:rsidP="00284381">
      <w:pPr>
        <w:jc w:val="right"/>
        <w:rPr>
          <w:rFonts w:asciiTheme="majorHAnsi" w:eastAsiaTheme="majorEastAsia" w:hAnsiTheme="majorHAnsi" w:cstheme="majorBidi"/>
          <w:sz w:val="32"/>
          <w:szCs w:val="32"/>
          <w:rtl/>
        </w:rPr>
      </w:pPr>
    </w:p>
    <w:p w:rsidR="00CA0AC0" w:rsidRPr="00284381" w:rsidRDefault="00CA0AC0" w:rsidP="008B190D">
      <w:pPr>
        <w:bidi/>
        <w:rPr>
          <w:rFonts w:asciiTheme="majorHAnsi" w:eastAsiaTheme="majorEastAsia" w:hAnsiTheme="majorHAnsi" w:cstheme="majorBidi"/>
          <w:sz w:val="32"/>
          <w:szCs w:val="32"/>
        </w:rPr>
      </w:pPr>
      <w:r>
        <w:rPr>
          <w:rFonts w:asciiTheme="majorHAnsi" w:eastAsiaTheme="majorEastAsia" w:hAnsiTheme="majorHAnsi" w:cstheme="majorBidi" w:hint="cs"/>
          <w:sz w:val="32"/>
          <w:szCs w:val="32"/>
          <w:rtl/>
        </w:rPr>
        <w:t xml:space="preserve">به علت قطعی اینترنت </w:t>
      </w:r>
      <w:r w:rsidR="008B190D">
        <w:rPr>
          <w:rFonts w:asciiTheme="majorHAnsi" w:eastAsiaTheme="majorEastAsia" w:hAnsiTheme="majorHAnsi" w:cstheme="majorBidi" w:hint="cs"/>
          <w:sz w:val="32"/>
          <w:szCs w:val="32"/>
          <w:rtl/>
        </w:rPr>
        <w:t>نتوانستم ابزار های جدید را اضافه کنم (</w:t>
      </w:r>
      <w:proofErr w:type="spellStart"/>
      <w:r w:rsidR="008B190D">
        <w:rPr>
          <w:rFonts w:asciiTheme="majorHAnsi" w:eastAsiaTheme="majorEastAsia" w:hAnsiTheme="majorHAnsi" w:cstheme="majorBidi"/>
          <w:sz w:val="32"/>
          <w:szCs w:val="32"/>
        </w:rPr>
        <w:t>kpi</w:t>
      </w:r>
      <w:proofErr w:type="spellEnd"/>
      <w:r w:rsidR="008B190D">
        <w:rPr>
          <w:rFonts w:asciiTheme="majorHAnsi" w:eastAsiaTheme="majorEastAsia" w:hAnsiTheme="majorHAnsi" w:cstheme="majorBidi" w:hint="cs"/>
          <w:sz w:val="32"/>
          <w:szCs w:val="32"/>
          <w:rtl/>
          <w:lang w:bidi="fa-IR"/>
        </w:rPr>
        <w:t xml:space="preserve">) </w:t>
      </w:r>
      <w:r>
        <w:rPr>
          <w:rFonts w:asciiTheme="majorHAnsi" w:eastAsiaTheme="majorEastAsia" w:hAnsiTheme="majorHAnsi" w:cstheme="majorBidi" w:hint="cs"/>
          <w:sz w:val="32"/>
          <w:szCs w:val="32"/>
          <w:rtl/>
        </w:rPr>
        <w:t xml:space="preserve"> </w:t>
      </w:r>
    </w:p>
    <w:sectPr w:rsidR="00CA0AC0" w:rsidRPr="00284381" w:rsidSect="00FF652B">
      <w:headerReference w:type="default" r:id="rId27"/>
      <w:footerReference w:type="default" r:id="rId28"/>
      <w:headerReference w:type="first" r:id="rId29"/>
      <w:footerReference w:type="first" r:id="rId30"/>
      <w:pgSz w:w="12240" w:h="15840" w:code="1"/>
      <w:pgMar w:top="1701" w:right="720" w:bottom="1672"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26E1" w:rsidRDefault="003C26E1" w:rsidP="008F1194">
      <w:pPr>
        <w:spacing w:after="0"/>
      </w:pPr>
      <w:r>
        <w:separator/>
      </w:r>
    </w:p>
  </w:endnote>
  <w:endnote w:type="continuationSeparator" w:id="0">
    <w:p w:rsidR="003C26E1" w:rsidRDefault="003C26E1" w:rsidP="008F119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4482609"/>
      <w:docPartObj>
        <w:docPartGallery w:val="Page Numbers (Bottom of Page)"/>
        <w:docPartUnique/>
      </w:docPartObj>
    </w:sdtPr>
    <w:sdtEndPr>
      <w:rPr>
        <w:noProof/>
      </w:rPr>
    </w:sdtEndPr>
    <w:sdtContent>
      <w:p w:rsidR="001A2376" w:rsidRDefault="004B647F" w:rsidP="001B0EDC">
        <w:pPr>
          <w:pStyle w:val="Footer"/>
          <w:jc w:val="center"/>
        </w:pPr>
        <w:r>
          <w:rPr>
            <w:noProof/>
          </w:rPr>
          <mc:AlternateContent>
            <mc:Choice Requires="wps">
              <w:drawing>
                <wp:anchor distT="0" distB="0" distL="114300" distR="114300" simplePos="0" relativeHeight="251673600" behindDoc="1" locked="0" layoutInCell="1" allowOverlap="1" wp14:anchorId="43D48323" wp14:editId="4AB7B3E6">
                  <wp:simplePos x="0" y="0"/>
                  <wp:positionH relativeFrom="page">
                    <wp:align>center</wp:align>
                  </wp:positionH>
                  <wp:positionV relativeFrom="page">
                    <wp:align>bottom</wp:align>
                  </wp:positionV>
                  <wp:extent cx="6858000" cy="859536"/>
                  <wp:effectExtent l="0" t="0" r="0" b="0"/>
                  <wp:wrapNone/>
                  <wp:docPr id="36" name="Rectangle">
                    <a:extLst xmlns:a="http://schemas.openxmlformats.org/drawingml/2006/main">
                      <a:ext uri="{C183D7F6-B498-43B3-948B-1728B52AA6E4}">
                        <adec:decorative xmlns:arto="http://schemas.microsoft.com/office/word/2006/arto" xmlns:adec="http://schemas.microsoft.com/office/drawing/2017/decorative"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 xmlns:a="http://schemas.openxmlformats.org/drawingml/2006/main">
                    <a:graphicData uri="http://schemas.microsoft.com/office/word/2010/wordprocessingShape">
                      <wps:wsp>
                        <wps:cNvSpPr/>
                        <wps:spPr>
                          <a:xfrm>
                            <a:off x="0" y="0"/>
                            <a:ext cx="6858000" cy="859536"/>
                          </a:xfrm>
                          <a:prstGeom prst="rect">
                            <a:avLst/>
                          </a:prstGeom>
                          <a:solidFill>
                            <a:schemeClr val="accent1"/>
                          </a:solidFill>
                          <a:ln w="12700">
                            <a:miter lim="400000"/>
                          </a:ln>
                        </wps:spPr>
                        <wps:bodyPr lIns="38100" tIns="38100" rIns="38100" bIns="38100" anchor="ctr"/>
                      </wps:wsp>
                    </a:graphicData>
                  </a:graphic>
                  <wp14:sizeRelH relativeFrom="margin">
                    <wp14:pctWidth>100000</wp14:pctWidth>
                  </wp14:sizeRelH>
                  <wp14:sizeRelV relativeFrom="margin">
                    <wp14:pctHeight>0</wp14:pctHeight>
                  </wp14:sizeRelV>
                </wp:anchor>
              </w:drawing>
            </mc:Choice>
            <mc:Fallback>
              <w:pict>
                <v:rect w14:anchorId="50BADED2" id="Rectangle" o:spid="_x0000_s1026" style="position:absolute;margin-left:0;margin-top:0;width:540pt;height:67.7pt;z-index:-251642880;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" fillcolor="#1cade4 [3204]" stroked="f" strokeweight="1pt">
                  <v:stroke miterlimit="4"/>
                  <v:textbox inset="3pt,3pt,3pt,3pt"/>
                  <w10:wrap anchorx="page" anchory="page"/>
                </v:rect>
              </w:pict>
            </mc:Fallback>
          </mc:AlternateContent>
        </w:r>
        <w:r>
          <w:rPr>
            <w:noProof/>
          </w:rPr>
          <mc:AlternateContent>
            <mc:Choice Requires="wps">
              <w:drawing>
                <wp:anchor distT="0" distB="0" distL="114300" distR="114300" simplePos="0" relativeHeight="251674624" behindDoc="1" locked="0" layoutInCell="1" allowOverlap="1" wp14:anchorId="047D64C3" wp14:editId="598F3706">
                  <wp:simplePos x="0" y="0"/>
                  <wp:positionH relativeFrom="margin">
                    <wp:align>center</wp:align>
                  </wp:positionH>
                  <wp:positionV relativeFrom="page">
                    <wp:align>bottom</wp:align>
                  </wp:positionV>
                  <wp:extent cx="6858000" cy="914400"/>
                  <wp:effectExtent l="0" t="0" r="0" b="0"/>
                  <wp:wrapNone/>
                  <wp:docPr id="37" name="Shape">
                    <a:extLst xmlns:a="http://schemas.openxmlformats.org/drawingml/2006/main">
                      <a:ext uri="{C183D7F6-B498-43B3-948B-1728B52AA6E4}">
                        <adec:decorative xmlns:arto="http://schemas.microsoft.com/office/word/2006/arto" xmlns:adec="http://schemas.microsoft.com/office/drawing/2017/decorative"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 xmlns:a="http://schemas.openxmlformats.org/drawingml/2006/main">
                    <a:graphicData uri="http://schemas.microsoft.com/office/word/2010/wordprocessingShape">
                      <wps:wsp>
                        <wps:cNvSpPr/>
                        <wps:spPr>
                          <a:xfrm>
                            <a:off x="0" y="0"/>
                            <a:ext cx="6858000" cy="914400"/>
                          </a:xfrm>
                          <a:custGeom>
                            <a:avLst/>
                            <a:gdLst/>
                            <a:ahLst/>
                            <a:cxnLst>
                              <a:cxn ang="0">
                                <a:pos x="wd2" y="hd2"/>
                              </a:cxn>
                              <a:cxn ang="5400000">
                                <a:pos x="wd2" y="hd2"/>
                              </a:cxn>
                              <a:cxn ang="10800000">
                                <a:pos x="wd2" y="hd2"/>
                              </a:cxn>
                              <a:cxn ang="16200000">
                                <a:pos x="wd2" y="hd2"/>
                              </a:cxn>
                            </a:cxnLst>
                            <a:rect l="0" t="0" r="r" b="b"/>
                            <a:pathLst>
                              <a:path w="21600" h="21600" extrusionOk="0">
                                <a:moveTo>
                                  <a:pt x="18904" y="14889"/>
                                </a:moveTo>
                                <a:lnTo>
                                  <a:pt x="18836" y="14889"/>
                                </a:lnTo>
                                <a:lnTo>
                                  <a:pt x="18836" y="14380"/>
                                </a:lnTo>
                                <a:cubicBezTo>
                                  <a:pt x="18836" y="14320"/>
                                  <a:pt x="18828" y="14260"/>
                                  <a:pt x="18820" y="14260"/>
                                </a:cubicBezTo>
                                <a:lnTo>
                                  <a:pt x="18700" y="14260"/>
                                </a:lnTo>
                                <a:cubicBezTo>
                                  <a:pt x="18692" y="14260"/>
                                  <a:pt x="18684" y="14320"/>
                                  <a:pt x="18684" y="14380"/>
                                </a:cubicBezTo>
                                <a:lnTo>
                                  <a:pt x="18684" y="14889"/>
                                </a:lnTo>
                                <a:lnTo>
                                  <a:pt x="18616" y="14889"/>
                                </a:lnTo>
                                <a:cubicBezTo>
                                  <a:pt x="18608" y="14889"/>
                                  <a:pt x="18600" y="14949"/>
                                  <a:pt x="18600" y="15009"/>
                                </a:cubicBezTo>
                                <a:lnTo>
                                  <a:pt x="18600" y="15908"/>
                                </a:lnTo>
                                <a:cubicBezTo>
                                  <a:pt x="18600" y="15968"/>
                                  <a:pt x="18608" y="16028"/>
                                  <a:pt x="18616" y="16028"/>
                                </a:cubicBezTo>
                                <a:lnTo>
                                  <a:pt x="18684" y="16028"/>
                                </a:lnTo>
                                <a:lnTo>
                                  <a:pt x="18684" y="16537"/>
                                </a:lnTo>
                                <a:cubicBezTo>
                                  <a:pt x="18684" y="16597"/>
                                  <a:pt x="18692" y="16657"/>
                                  <a:pt x="18700" y="16657"/>
                                </a:cubicBezTo>
                                <a:lnTo>
                                  <a:pt x="18820" y="16657"/>
                                </a:lnTo>
                                <a:cubicBezTo>
                                  <a:pt x="18828" y="16657"/>
                                  <a:pt x="18836" y="16597"/>
                                  <a:pt x="18836" y="16537"/>
                                </a:cubicBezTo>
                                <a:lnTo>
                                  <a:pt x="18836" y="16028"/>
                                </a:lnTo>
                                <a:lnTo>
                                  <a:pt x="18904" y="16028"/>
                                </a:lnTo>
                                <a:cubicBezTo>
                                  <a:pt x="18912" y="16028"/>
                                  <a:pt x="18920" y="15968"/>
                                  <a:pt x="18920" y="15908"/>
                                </a:cubicBezTo>
                                <a:lnTo>
                                  <a:pt x="18920" y="15009"/>
                                </a:lnTo>
                                <a:cubicBezTo>
                                  <a:pt x="18916" y="14919"/>
                                  <a:pt x="18912" y="14889"/>
                                  <a:pt x="18904" y="14889"/>
                                </a:cubicBezTo>
                                <a:close/>
                                <a:moveTo>
                                  <a:pt x="18484" y="6022"/>
                                </a:moveTo>
                                <a:lnTo>
                                  <a:pt x="18420" y="6022"/>
                                </a:lnTo>
                                <a:lnTo>
                                  <a:pt x="18420" y="5542"/>
                                </a:lnTo>
                                <a:cubicBezTo>
                                  <a:pt x="18420" y="5482"/>
                                  <a:pt x="18416" y="5452"/>
                                  <a:pt x="18408" y="5452"/>
                                </a:cubicBezTo>
                                <a:lnTo>
                                  <a:pt x="18300" y="5452"/>
                                </a:lnTo>
                                <a:cubicBezTo>
                                  <a:pt x="18292" y="5452"/>
                                  <a:pt x="18288" y="5482"/>
                                  <a:pt x="18288" y="5542"/>
                                </a:cubicBezTo>
                                <a:lnTo>
                                  <a:pt x="18288" y="6022"/>
                                </a:lnTo>
                                <a:lnTo>
                                  <a:pt x="18224" y="6022"/>
                                </a:lnTo>
                                <a:cubicBezTo>
                                  <a:pt x="18216" y="6022"/>
                                  <a:pt x="18212" y="6052"/>
                                  <a:pt x="18212" y="6111"/>
                                </a:cubicBezTo>
                                <a:lnTo>
                                  <a:pt x="18212" y="6920"/>
                                </a:lnTo>
                                <a:cubicBezTo>
                                  <a:pt x="18212" y="6980"/>
                                  <a:pt x="18216" y="7010"/>
                                  <a:pt x="18224" y="7010"/>
                                </a:cubicBezTo>
                                <a:lnTo>
                                  <a:pt x="18288" y="7010"/>
                                </a:lnTo>
                                <a:lnTo>
                                  <a:pt x="18288" y="7490"/>
                                </a:lnTo>
                                <a:cubicBezTo>
                                  <a:pt x="18288" y="7549"/>
                                  <a:pt x="18292" y="7579"/>
                                  <a:pt x="18300" y="7579"/>
                                </a:cubicBezTo>
                                <a:lnTo>
                                  <a:pt x="18408" y="7579"/>
                                </a:lnTo>
                                <a:cubicBezTo>
                                  <a:pt x="18416" y="7579"/>
                                  <a:pt x="18420" y="7549"/>
                                  <a:pt x="18420" y="7490"/>
                                </a:cubicBezTo>
                                <a:lnTo>
                                  <a:pt x="18420" y="7010"/>
                                </a:lnTo>
                                <a:lnTo>
                                  <a:pt x="18484" y="7010"/>
                                </a:lnTo>
                                <a:cubicBezTo>
                                  <a:pt x="18492" y="7010"/>
                                  <a:pt x="18496" y="6980"/>
                                  <a:pt x="18496" y="6920"/>
                                </a:cubicBezTo>
                                <a:lnTo>
                                  <a:pt x="18496" y="6111"/>
                                </a:lnTo>
                                <a:cubicBezTo>
                                  <a:pt x="18500" y="6052"/>
                                  <a:pt x="18492" y="6022"/>
                                  <a:pt x="18484" y="6022"/>
                                </a:cubicBezTo>
                                <a:close/>
                                <a:moveTo>
                                  <a:pt x="18904" y="20761"/>
                                </a:moveTo>
                                <a:lnTo>
                                  <a:pt x="18836" y="20761"/>
                                </a:lnTo>
                                <a:lnTo>
                                  <a:pt x="18836" y="20252"/>
                                </a:lnTo>
                                <a:cubicBezTo>
                                  <a:pt x="18836" y="20192"/>
                                  <a:pt x="18828" y="20132"/>
                                  <a:pt x="18820" y="20132"/>
                                </a:cubicBezTo>
                                <a:lnTo>
                                  <a:pt x="18700" y="20132"/>
                                </a:lnTo>
                                <a:cubicBezTo>
                                  <a:pt x="18692" y="20132"/>
                                  <a:pt x="18684" y="20192"/>
                                  <a:pt x="18684" y="20252"/>
                                </a:cubicBezTo>
                                <a:lnTo>
                                  <a:pt x="18684" y="20761"/>
                                </a:lnTo>
                                <a:lnTo>
                                  <a:pt x="18616" y="20761"/>
                                </a:lnTo>
                                <a:cubicBezTo>
                                  <a:pt x="18608" y="20761"/>
                                  <a:pt x="18600" y="20821"/>
                                  <a:pt x="18600" y="20881"/>
                                </a:cubicBezTo>
                                <a:lnTo>
                                  <a:pt x="18600" y="21600"/>
                                </a:lnTo>
                                <a:lnTo>
                                  <a:pt x="18916" y="21600"/>
                                </a:lnTo>
                                <a:lnTo>
                                  <a:pt x="18916" y="20881"/>
                                </a:lnTo>
                                <a:cubicBezTo>
                                  <a:pt x="18916" y="20821"/>
                                  <a:pt x="18912" y="20761"/>
                                  <a:pt x="18904" y="20761"/>
                                </a:cubicBezTo>
                                <a:close/>
                                <a:moveTo>
                                  <a:pt x="18904" y="9017"/>
                                </a:moveTo>
                                <a:lnTo>
                                  <a:pt x="18836" y="9017"/>
                                </a:lnTo>
                                <a:lnTo>
                                  <a:pt x="18836" y="8508"/>
                                </a:lnTo>
                                <a:cubicBezTo>
                                  <a:pt x="18836" y="8448"/>
                                  <a:pt x="18828" y="8388"/>
                                  <a:pt x="18820" y="8388"/>
                                </a:cubicBezTo>
                                <a:lnTo>
                                  <a:pt x="18700" y="8388"/>
                                </a:lnTo>
                                <a:cubicBezTo>
                                  <a:pt x="18692" y="8388"/>
                                  <a:pt x="18684" y="8448"/>
                                  <a:pt x="18684" y="8508"/>
                                </a:cubicBezTo>
                                <a:lnTo>
                                  <a:pt x="18684" y="9017"/>
                                </a:lnTo>
                                <a:lnTo>
                                  <a:pt x="18616" y="9017"/>
                                </a:lnTo>
                                <a:cubicBezTo>
                                  <a:pt x="18608" y="9017"/>
                                  <a:pt x="18600" y="9077"/>
                                  <a:pt x="18600" y="9137"/>
                                </a:cubicBezTo>
                                <a:lnTo>
                                  <a:pt x="18600" y="10036"/>
                                </a:lnTo>
                                <a:cubicBezTo>
                                  <a:pt x="18600" y="10096"/>
                                  <a:pt x="18608" y="10156"/>
                                  <a:pt x="18616" y="10156"/>
                                </a:cubicBezTo>
                                <a:lnTo>
                                  <a:pt x="18684" y="10156"/>
                                </a:lnTo>
                                <a:lnTo>
                                  <a:pt x="18684" y="10665"/>
                                </a:lnTo>
                                <a:cubicBezTo>
                                  <a:pt x="18684" y="10725"/>
                                  <a:pt x="18692" y="10785"/>
                                  <a:pt x="18700" y="10785"/>
                                </a:cubicBezTo>
                                <a:lnTo>
                                  <a:pt x="18820" y="10785"/>
                                </a:lnTo>
                                <a:cubicBezTo>
                                  <a:pt x="18828" y="10785"/>
                                  <a:pt x="18836" y="10725"/>
                                  <a:pt x="18836" y="10665"/>
                                </a:cubicBezTo>
                                <a:lnTo>
                                  <a:pt x="18836" y="10156"/>
                                </a:lnTo>
                                <a:lnTo>
                                  <a:pt x="18904" y="10156"/>
                                </a:lnTo>
                                <a:cubicBezTo>
                                  <a:pt x="18912" y="10156"/>
                                  <a:pt x="18920" y="10096"/>
                                  <a:pt x="18920" y="10036"/>
                                </a:cubicBezTo>
                                <a:lnTo>
                                  <a:pt x="18920" y="9137"/>
                                </a:lnTo>
                                <a:cubicBezTo>
                                  <a:pt x="18916" y="9047"/>
                                  <a:pt x="18912" y="9017"/>
                                  <a:pt x="18904" y="9017"/>
                                </a:cubicBezTo>
                                <a:close/>
                                <a:moveTo>
                                  <a:pt x="18904" y="3116"/>
                                </a:moveTo>
                                <a:lnTo>
                                  <a:pt x="18836" y="3116"/>
                                </a:lnTo>
                                <a:lnTo>
                                  <a:pt x="18836" y="2606"/>
                                </a:lnTo>
                                <a:cubicBezTo>
                                  <a:pt x="18836" y="2546"/>
                                  <a:pt x="18828" y="2487"/>
                                  <a:pt x="18820" y="2487"/>
                                </a:cubicBezTo>
                                <a:lnTo>
                                  <a:pt x="18700" y="2487"/>
                                </a:lnTo>
                                <a:cubicBezTo>
                                  <a:pt x="18692" y="2487"/>
                                  <a:pt x="18684" y="2546"/>
                                  <a:pt x="18684" y="2606"/>
                                </a:cubicBezTo>
                                <a:lnTo>
                                  <a:pt x="18684" y="3116"/>
                                </a:lnTo>
                                <a:lnTo>
                                  <a:pt x="18616" y="3116"/>
                                </a:lnTo>
                                <a:cubicBezTo>
                                  <a:pt x="18608" y="3116"/>
                                  <a:pt x="18600" y="3176"/>
                                  <a:pt x="18600" y="3236"/>
                                </a:cubicBezTo>
                                <a:lnTo>
                                  <a:pt x="18600" y="4134"/>
                                </a:lnTo>
                                <a:cubicBezTo>
                                  <a:pt x="18600" y="4194"/>
                                  <a:pt x="18608" y="4254"/>
                                  <a:pt x="18616" y="4254"/>
                                </a:cubicBezTo>
                                <a:lnTo>
                                  <a:pt x="18684" y="4254"/>
                                </a:lnTo>
                                <a:lnTo>
                                  <a:pt x="18684" y="4763"/>
                                </a:lnTo>
                                <a:cubicBezTo>
                                  <a:pt x="18684" y="4823"/>
                                  <a:pt x="18692" y="4883"/>
                                  <a:pt x="18700" y="4883"/>
                                </a:cubicBezTo>
                                <a:lnTo>
                                  <a:pt x="18820" y="4883"/>
                                </a:lnTo>
                                <a:cubicBezTo>
                                  <a:pt x="18828" y="4883"/>
                                  <a:pt x="18836" y="4823"/>
                                  <a:pt x="18836" y="4763"/>
                                </a:cubicBezTo>
                                <a:lnTo>
                                  <a:pt x="18836" y="4254"/>
                                </a:lnTo>
                                <a:lnTo>
                                  <a:pt x="18904" y="4254"/>
                                </a:lnTo>
                                <a:cubicBezTo>
                                  <a:pt x="18912" y="4254"/>
                                  <a:pt x="18920" y="4194"/>
                                  <a:pt x="18920" y="4134"/>
                                </a:cubicBezTo>
                                <a:lnTo>
                                  <a:pt x="18920" y="3236"/>
                                </a:lnTo>
                                <a:cubicBezTo>
                                  <a:pt x="18916" y="3176"/>
                                  <a:pt x="18912" y="3116"/>
                                  <a:pt x="18904" y="3116"/>
                                </a:cubicBezTo>
                                <a:close/>
                                <a:moveTo>
                                  <a:pt x="18484" y="17825"/>
                                </a:moveTo>
                                <a:lnTo>
                                  <a:pt x="18420" y="17825"/>
                                </a:lnTo>
                                <a:lnTo>
                                  <a:pt x="18420" y="17346"/>
                                </a:lnTo>
                                <a:cubicBezTo>
                                  <a:pt x="18420" y="17286"/>
                                  <a:pt x="18416" y="17256"/>
                                  <a:pt x="18408" y="17256"/>
                                </a:cubicBezTo>
                                <a:lnTo>
                                  <a:pt x="18300" y="17256"/>
                                </a:lnTo>
                                <a:cubicBezTo>
                                  <a:pt x="18292" y="17256"/>
                                  <a:pt x="18288" y="17286"/>
                                  <a:pt x="18288" y="17346"/>
                                </a:cubicBezTo>
                                <a:lnTo>
                                  <a:pt x="18288" y="17825"/>
                                </a:lnTo>
                                <a:lnTo>
                                  <a:pt x="18224" y="17825"/>
                                </a:lnTo>
                                <a:cubicBezTo>
                                  <a:pt x="18216" y="17825"/>
                                  <a:pt x="18212" y="17855"/>
                                  <a:pt x="18212" y="17915"/>
                                </a:cubicBezTo>
                                <a:lnTo>
                                  <a:pt x="18212" y="18724"/>
                                </a:lnTo>
                                <a:cubicBezTo>
                                  <a:pt x="18212" y="18784"/>
                                  <a:pt x="18216" y="18814"/>
                                  <a:pt x="18224" y="18814"/>
                                </a:cubicBezTo>
                                <a:lnTo>
                                  <a:pt x="18288" y="18814"/>
                                </a:lnTo>
                                <a:lnTo>
                                  <a:pt x="18288" y="19293"/>
                                </a:lnTo>
                                <a:cubicBezTo>
                                  <a:pt x="18288" y="19353"/>
                                  <a:pt x="18292" y="19383"/>
                                  <a:pt x="18300" y="19383"/>
                                </a:cubicBezTo>
                                <a:lnTo>
                                  <a:pt x="18408" y="19383"/>
                                </a:lnTo>
                                <a:cubicBezTo>
                                  <a:pt x="18416" y="19383"/>
                                  <a:pt x="18420" y="19353"/>
                                  <a:pt x="18420" y="19293"/>
                                </a:cubicBezTo>
                                <a:lnTo>
                                  <a:pt x="18420" y="18814"/>
                                </a:lnTo>
                                <a:lnTo>
                                  <a:pt x="18484" y="18814"/>
                                </a:lnTo>
                                <a:cubicBezTo>
                                  <a:pt x="18492" y="18814"/>
                                  <a:pt x="18496" y="18784"/>
                                  <a:pt x="18496" y="18724"/>
                                </a:cubicBezTo>
                                <a:lnTo>
                                  <a:pt x="18496" y="17915"/>
                                </a:lnTo>
                                <a:cubicBezTo>
                                  <a:pt x="18500" y="17855"/>
                                  <a:pt x="18492" y="17825"/>
                                  <a:pt x="18484" y="17825"/>
                                </a:cubicBezTo>
                                <a:close/>
                                <a:moveTo>
                                  <a:pt x="18484" y="11893"/>
                                </a:moveTo>
                                <a:lnTo>
                                  <a:pt x="18420" y="11893"/>
                                </a:lnTo>
                                <a:lnTo>
                                  <a:pt x="18420" y="11414"/>
                                </a:lnTo>
                                <a:cubicBezTo>
                                  <a:pt x="18420" y="11354"/>
                                  <a:pt x="18416" y="11324"/>
                                  <a:pt x="18408" y="11324"/>
                                </a:cubicBezTo>
                                <a:lnTo>
                                  <a:pt x="18300" y="11324"/>
                                </a:lnTo>
                                <a:cubicBezTo>
                                  <a:pt x="18292" y="11324"/>
                                  <a:pt x="18288" y="11354"/>
                                  <a:pt x="18288" y="11414"/>
                                </a:cubicBezTo>
                                <a:lnTo>
                                  <a:pt x="18288" y="11893"/>
                                </a:lnTo>
                                <a:lnTo>
                                  <a:pt x="18224" y="11893"/>
                                </a:lnTo>
                                <a:cubicBezTo>
                                  <a:pt x="18216" y="11893"/>
                                  <a:pt x="18212" y="11923"/>
                                  <a:pt x="18212" y="11983"/>
                                </a:cubicBezTo>
                                <a:lnTo>
                                  <a:pt x="18212" y="12792"/>
                                </a:lnTo>
                                <a:cubicBezTo>
                                  <a:pt x="18212" y="12852"/>
                                  <a:pt x="18216" y="12882"/>
                                  <a:pt x="18224" y="12882"/>
                                </a:cubicBezTo>
                                <a:lnTo>
                                  <a:pt x="18288" y="12882"/>
                                </a:lnTo>
                                <a:lnTo>
                                  <a:pt x="18288" y="13361"/>
                                </a:lnTo>
                                <a:cubicBezTo>
                                  <a:pt x="18288" y="13421"/>
                                  <a:pt x="18292" y="13451"/>
                                  <a:pt x="18300" y="13451"/>
                                </a:cubicBezTo>
                                <a:lnTo>
                                  <a:pt x="18408" y="13451"/>
                                </a:lnTo>
                                <a:cubicBezTo>
                                  <a:pt x="18416" y="13451"/>
                                  <a:pt x="18420" y="13421"/>
                                  <a:pt x="18420" y="13361"/>
                                </a:cubicBezTo>
                                <a:lnTo>
                                  <a:pt x="18420" y="12882"/>
                                </a:lnTo>
                                <a:lnTo>
                                  <a:pt x="18484" y="12882"/>
                                </a:lnTo>
                                <a:cubicBezTo>
                                  <a:pt x="18492" y="12882"/>
                                  <a:pt x="18496" y="12852"/>
                                  <a:pt x="18496" y="12792"/>
                                </a:cubicBezTo>
                                <a:lnTo>
                                  <a:pt x="18496" y="11983"/>
                                </a:lnTo>
                                <a:cubicBezTo>
                                  <a:pt x="18500" y="11923"/>
                                  <a:pt x="18492" y="11893"/>
                                  <a:pt x="18484" y="11893"/>
                                </a:cubicBezTo>
                                <a:close/>
                                <a:moveTo>
                                  <a:pt x="18072" y="14979"/>
                                </a:moveTo>
                                <a:lnTo>
                                  <a:pt x="18016" y="14979"/>
                                </a:lnTo>
                                <a:lnTo>
                                  <a:pt x="18016" y="14560"/>
                                </a:lnTo>
                                <a:cubicBezTo>
                                  <a:pt x="18016" y="14500"/>
                                  <a:pt x="18012" y="14470"/>
                                  <a:pt x="18004" y="14470"/>
                                </a:cubicBezTo>
                                <a:lnTo>
                                  <a:pt x="17908" y="14470"/>
                                </a:lnTo>
                                <a:cubicBezTo>
                                  <a:pt x="17900" y="14470"/>
                                  <a:pt x="17896" y="14500"/>
                                  <a:pt x="17896" y="14560"/>
                                </a:cubicBezTo>
                                <a:lnTo>
                                  <a:pt x="17896" y="14979"/>
                                </a:lnTo>
                                <a:lnTo>
                                  <a:pt x="17840" y="14979"/>
                                </a:lnTo>
                                <a:cubicBezTo>
                                  <a:pt x="17832" y="14979"/>
                                  <a:pt x="17828" y="15009"/>
                                  <a:pt x="17828" y="15069"/>
                                </a:cubicBezTo>
                                <a:lnTo>
                                  <a:pt x="17828" y="15788"/>
                                </a:lnTo>
                                <a:cubicBezTo>
                                  <a:pt x="17828" y="15848"/>
                                  <a:pt x="17832" y="15878"/>
                                  <a:pt x="17840" y="15878"/>
                                </a:cubicBezTo>
                                <a:lnTo>
                                  <a:pt x="17896" y="15878"/>
                                </a:lnTo>
                                <a:lnTo>
                                  <a:pt x="17896" y="16297"/>
                                </a:lnTo>
                                <a:cubicBezTo>
                                  <a:pt x="17896" y="16357"/>
                                  <a:pt x="17900" y="16387"/>
                                  <a:pt x="17908" y="16387"/>
                                </a:cubicBezTo>
                                <a:lnTo>
                                  <a:pt x="18004" y="16387"/>
                                </a:lnTo>
                                <a:cubicBezTo>
                                  <a:pt x="18012" y="16387"/>
                                  <a:pt x="18016" y="16357"/>
                                  <a:pt x="18016" y="16297"/>
                                </a:cubicBezTo>
                                <a:lnTo>
                                  <a:pt x="18016" y="15878"/>
                                </a:lnTo>
                                <a:lnTo>
                                  <a:pt x="18072" y="15878"/>
                                </a:lnTo>
                                <a:cubicBezTo>
                                  <a:pt x="18080" y="15878"/>
                                  <a:pt x="18084" y="15848"/>
                                  <a:pt x="18084" y="15788"/>
                                </a:cubicBezTo>
                                <a:lnTo>
                                  <a:pt x="18084" y="15069"/>
                                </a:lnTo>
                                <a:cubicBezTo>
                                  <a:pt x="18080" y="15039"/>
                                  <a:pt x="18076" y="14979"/>
                                  <a:pt x="18072" y="14979"/>
                                </a:cubicBezTo>
                                <a:close/>
                                <a:moveTo>
                                  <a:pt x="18072" y="20881"/>
                                </a:moveTo>
                                <a:lnTo>
                                  <a:pt x="18016" y="20881"/>
                                </a:lnTo>
                                <a:lnTo>
                                  <a:pt x="18016" y="20462"/>
                                </a:lnTo>
                                <a:cubicBezTo>
                                  <a:pt x="18016" y="20402"/>
                                  <a:pt x="18012" y="20372"/>
                                  <a:pt x="18004" y="20372"/>
                                </a:cubicBezTo>
                                <a:lnTo>
                                  <a:pt x="17908" y="20372"/>
                                </a:lnTo>
                                <a:cubicBezTo>
                                  <a:pt x="17900" y="20372"/>
                                  <a:pt x="17896" y="20402"/>
                                  <a:pt x="17896" y="20462"/>
                                </a:cubicBezTo>
                                <a:lnTo>
                                  <a:pt x="17896" y="20881"/>
                                </a:lnTo>
                                <a:lnTo>
                                  <a:pt x="17840" y="20881"/>
                                </a:lnTo>
                                <a:cubicBezTo>
                                  <a:pt x="17832" y="20881"/>
                                  <a:pt x="17828" y="20911"/>
                                  <a:pt x="17828" y="20971"/>
                                </a:cubicBezTo>
                                <a:lnTo>
                                  <a:pt x="17828" y="21600"/>
                                </a:lnTo>
                                <a:lnTo>
                                  <a:pt x="18084" y="21600"/>
                                </a:lnTo>
                                <a:lnTo>
                                  <a:pt x="18084" y="20971"/>
                                </a:lnTo>
                                <a:cubicBezTo>
                                  <a:pt x="18080" y="20911"/>
                                  <a:pt x="18076" y="20881"/>
                                  <a:pt x="18072" y="20881"/>
                                </a:cubicBezTo>
                                <a:close/>
                                <a:moveTo>
                                  <a:pt x="18072" y="9107"/>
                                </a:moveTo>
                                <a:lnTo>
                                  <a:pt x="18016" y="9107"/>
                                </a:lnTo>
                                <a:lnTo>
                                  <a:pt x="18016" y="8688"/>
                                </a:lnTo>
                                <a:cubicBezTo>
                                  <a:pt x="18016" y="8628"/>
                                  <a:pt x="18012" y="8598"/>
                                  <a:pt x="18004" y="8598"/>
                                </a:cubicBezTo>
                                <a:lnTo>
                                  <a:pt x="17908" y="8598"/>
                                </a:lnTo>
                                <a:cubicBezTo>
                                  <a:pt x="17900" y="8598"/>
                                  <a:pt x="17896" y="8628"/>
                                  <a:pt x="17896" y="8688"/>
                                </a:cubicBezTo>
                                <a:lnTo>
                                  <a:pt x="17896" y="9107"/>
                                </a:lnTo>
                                <a:lnTo>
                                  <a:pt x="17840" y="9107"/>
                                </a:lnTo>
                                <a:cubicBezTo>
                                  <a:pt x="17832" y="9107"/>
                                  <a:pt x="17828" y="9137"/>
                                  <a:pt x="17828" y="9197"/>
                                </a:cubicBezTo>
                                <a:lnTo>
                                  <a:pt x="17828" y="9916"/>
                                </a:lnTo>
                                <a:cubicBezTo>
                                  <a:pt x="17828" y="9976"/>
                                  <a:pt x="17832" y="10006"/>
                                  <a:pt x="17840" y="10006"/>
                                </a:cubicBezTo>
                                <a:lnTo>
                                  <a:pt x="17896" y="10006"/>
                                </a:lnTo>
                                <a:lnTo>
                                  <a:pt x="17896" y="10426"/>
                                </a:lnTo>
                                <a:cubicBezTo>
                                  <a:pt x="17896" y="10485"/>
                                  <a:pt x="17900" y="10515"/>
                                  <a:pt x="17908" y="10515"/>
                                </a:cubicBezTo>
                                <a:lnTo>
                                  <a:pt x="18004" y="10515"/>
                                </a:lnTo>
                                <a:cubicBezTo>
                                  <a:pt x="18012" y="10515"/>
                                  <a:pt x="18016" y="10485"/>
                                  <a:pt x="18016" y="10426"/>
                                </a:cubicBezTo>
                                <a:lnTo>
                                  <a:pt x="18016" y="10006"/>
                                </a:lnTo>
                                <a:lnTo>
                                  <a:pt x="18072" y="10006"/>
                                </a:lnTo>
                                <a:cubicBezTo>
                                  <a:pt x="18080" y="10006"/>
                                  <a:pt x="18084" y="9976"/>
                                  <a:pt x="18084" y="9916"/>
                                </a:cubicBezTo>
                                <a:lnTo>
                                  <a:pt x="18084" y="9197"/>
                                </a:lnTo>
                                <a:cubicBezTo>
                                  <a:pt x="18080" y="9137"/>
                                  <a:pt x="18076" y="9107"/>
                                  <a:pt x="18072" y="9107"/>
                                </a:cubicBezTo>
                                <a:close/>
                                <a:moveTo>
                                  <a:pt x="19320" y="11774"/>
                                </a:moveTo>
                                <a:lnTo>
                                  <a:pt x="19244" y="11774"/>
                                </a:lnTo>
                                <a:lnTo>
                                  <a:pt x="19244" y="11204"/>
                                </a:lnTo>
                                <a:cubicBezTo>
                                  <a:pt x="19244" y="11145"/>
                                  <a:pt x="19236" y="11085"/>
                                  <a:pt x="19228" y="11085"/>
                                </a:cubicBezTo>
                                <a:lnTo>
                                  <a:pt x="19096" y="11085"/>
                                </a:lnTo>
                                <a:cubicBezTo>
                                  <a:pt x="19088" y="11085"/>
                                  <a:pt x="19080" y="11145"/>
                                  <a:pt x="19080" y="11204"/>
                                </a:cubicBezTo>
                                <a:lnTo>
                                  <a:pt x="19080" y="11774"/>
                                </a:lnTo>
                                <a:lnTo>
                                  <a:pt x="19004" y="11774"/>
                                </a:lnTo>
                                <a:cubicBezTo>
                                  <a:pt x="18996" y="11774"/>
                                  <a:pt x="18988" y="11834"/>
                                  <a:pt x="18988" y="11893"/>
                                </a:cubicBezTo>
                                <a:lnTo>
                                  <a:pt x="18988" y="12912"/>
                                </a:lnTo>
                                <a:cubicBezTo>
                                  <a:pt x="18988" y="12972"/>
                                  <a:pt x="18996" y="13032"/>
                                  <a:pt x="19004" y="13032"/>
                                </a:cubicBezTo>
                                <a:lnTo>
                                  <a:pt x="19080" y="13032"/>
                                </a:lnTo>
                                <a:lnTo>
                                  <a:pt x="19080" y="13601"/>
                                </a:lnTo>
                                <a:cubicBezTo>
                                  <a:pt x="19080" y="13661"/>
                                  <a:pt x="19088" y="13721"/>
                                  <a:pt x="19096" y="13721"/>
                                </a:cubicBezTo>
                                <a:lnTo>
                                  <a:pt x="19232" y="13721"/>
                                </a:lnTo>
                                <a:cubicBezTo>
                                  <a:pt x="19240" y="13721"/>
                                  <a:pt x="19248" y="13661"/>
                                  <a:pt x="19248" y="13601"/>
                                </a:cubicBezTo>
                                <a:lnTo>
                                  <a:pt x="19248" y="13032"/>
                                </a:lnTo>
                                <a:lnTo>
                                  <a:pt x="19324" y="13032"/>
                                </a:lnTo>
                                <a:cubicBezTo>
                                  <a:pt x="19332" y="13032"/>
                                  <a:pt x="19340" y="12972"/>
                                  <a:pt x="19340" y="12912"/>
                                </a:cubicBezTo>
                                <a:lnTo>
                                  <a:pt x="19340" y="11893"/>
                                </a:lnTo>
                                <a:cubicBezTo>
                                  <a:pt x="19336" y="11834"/>
                                  <a:pt x="19328" y="11774"/>
                                  <a:pt x="19320" y="11774"/>
                                </a:cubicBezTo>
                                <a:close/>
                                <a:moveTo>
                                  <a:pt x="18072" y="3236"/>
                                </a:moveTo>
                                <a:lnTo>
                                  <a:pt x="18016" y="3236"/>
                                </a:lnTo>
                                <a:lnTo>
                                  <a:pt x="18016" y="2816"/>
                                </a:lnTo>
                                <a:cubicBezTo>
                                  <a:pt x="18016" y="2756"/>
                                  <a:pt x="18012" y="2726"/>
                                  <a:pt x="18004" y="2726"/>
                                </a:cubicBezTo>
                                <a:lnTo>
                                  <a:pt x="17908" y="2726"/>
                                </a:lnTo>
                                <a:cubicBezTo>
                                  <a:pt x="17900" y="2726"/>
                                  <a:pt x="17896" y="2756"/>
                                  <a:pt x="17896" y="2816"/>
                                </a:cubicBezTo>
                                <a:lnTo>
                                  <a:pt x="17896" y="3236"/>
                                </a:lnTo>
                                <a:lnTo>
                                  <a:pt x="17840" y="3236"/>
                                </a:lnTo>
                                <a:cubicBezTo>
                                  <a:pt x="17832" y="3236"/>
                                  <a:pt x="17828" y="3265"/>
                                  <a:pt x="17828" y="3325"/>
                                </a:cubicBezTo>
                                <a:lnTo>
                                  <a:pt x="17828" y="4044"/>
                                </a:lnTo>
                                <a:cubicBezTo>
                                  <a:pt x="17828" y="4104"/>
                                  <a:pt x="17832" y="4134"/>
                                  <a:pt x="17840" y="4134"/>
                                </a:cubicBezTo>
                                <a:lnTo>
                                  <a:pt x="17896" y="4134"/>
                                </a:lnTo>
                                <a:lnTo>
                                  <a:pt x="17896" y="4554"/>
                                </a:lnTo>
                                <a:cubicBezTo>
                                  <a:pt x="17896" y="4614"/>
                                  <a:pt x="17900" y="4644"/>
                                  <a:pt x="17908" y="4644"/>
                                </a:cubicBezTo>
                                <a:lnTo>
                                  <a:pt x="18004" y="4644"/>
                                </a:lnTo>
                                <a:cubicBezTo>
                                  <a:pt x="18012" y="4644"/>
                                  <a:pt x="18016" y="4614"/>
                                  <a:pt x="18016" y="4554"/>
                                </a:cubicBezTo>
                                <a:lnTo>
                                  <a:pt x="18016" y="4134"/>
                                </a:lnTo>
                                <a:lnTo>
                                  <a:pt x="18072" y="4134"/>
                                </a:lnTo>
                                <a:cubicBezTo>
                                  <a:pt x="18080" y="4134"/>
                                  <a:pt x="18084" y="4104"/>
                                  <a:pt x="18084" y="4044"/>
                                </a:cubicBezTo>
                                <a:lnTo>
                                  <a:pt x="18084" y="3325"/>
                                </a:lnTo>
                                <a:cubicBezTo>
                                  <a:pt x="18080" y="3265"/>
                                  <a:pt x="18076" y="3236"/>
                                  <a:pt x="18072" y="3236"/>
                                </a:cubicBezTo>
                                <a:close/>
                                <a:moveTo>
                                  <a:pt x="19320" y="17705"/>
                                </a:moveTo>
                                <a:lnTo>
                                  <a:pt x="19244" y="17705"/>
                                </a:lnTo>
                                <a:lnTo>
                                  <a:pt x="19244" y="17136"/>
                                </a:lnTo>
                                <a:cubicBezTo>
                                  <a:pt x="19244" y="17076"/>
                                  <a:pt x="19236" y="17016"/>
                                  <a:pt x="19228" y="17016"/>
                                </a:cubicBezTo>
                                <a:lnTo>
                                  <a:pt x="19096" y="17016"/>
                                </a:lnTo>
                                <a:cubicBezTo>
                                  <a:pt x="19088" y="17016"/>
                                  <a:pt x="19080" y="17076"/>
                                  <a:pt x="19080" y="17136"/>
                                </a:cubicBezTo>
                                <a:lnTo>
                                  <a:pt x="19080" y="17705"/>
                                </a:lnTo>
                                <a:lnTo>
                                  <a:pt x="19004" y="17705"/>
                                </a:lnTo>
                                <a:cubicBezTo>
                                  <a:pt x="18996" y="17705"/>
                                  <a:pt x="18988" y="17765"/>
                                  <a:pt x="18988" y="17825"/>
                                </a:cubicBezTo>
                                <a:lnTo>
                                  <a:pt x="18988" y="18844"/>
                                </a:lnTo>
                                <a:cubicBezTo>
                                  <a:pt x="18988" y="18904"/>
                                  <a:pt x="18996" y="18964"/>
                                  <a:pt x="19004" y="18964"/>
                                </a:cubicBezTo>
                                <a:lnTo>
                                  <a:pt x="19080" y="18964"/>
                                </a:lnTo>
                                <a:lnTo>
                                  <a:pt x="19080" y="19533"/>
                                </a:lnTo>
                                <a:cubicBezTo>
                                  <a:pt x="19080" y="19593"/>
                                  <a:pt x="19088" y="19653"/>
                                  <a:pt x="19096" y="19653"/>
                                </a:cubicBezTo>
                                <a:lnTo>
                                  <a:pt x="19232" y="19653"/>
                                </a:lnTo>
                                <a:cubicBezTo>
                                  <a:pt x="19240" y="19653"/>
                                  <a:pt x="19248" y="19593"/>
                                  <a:pt x="19248" y="19533"/>
                                </a:cubicBezTo>
                                <a:lnTo>
                                  <a:pt x="19248" y="18964"/>
                                </a:lnTo>
                                <a:lnTo>
                                  <a:pt x="19324" y="18964"/>
                                </a:lnTo>
                                <a:cubicBezTo>
                                  <a:pt x="19332" y="18964"/>
                                  <a:pt x="19340" y="18904"/>
                                  <a:pt x="19340" y="18844"/>
                                </a:cubicBezTo>
                                <a:lnTo>
                                  <a:pt x="19340" y="17825"/>
                                </a:lnTo>
                                <a:cubicBezTo>
                                  <a:pt x="19336" y="17765"/>
                                  <a:pt x="19328" y="17705"/>
                                  <a:pt x="19320" y="17705"/>
                                </a:cubicBezTo>
                                <a:close/>
                                <a:moveTo>
                                  <a:pt x="19884" y="14110"/>
                                </a:moveTo>
                                <a:lnTo>
                                  <a:pt x="20048" y="14110"/>
                                </a:lnTo>
                                <a:cubicBezTo>
                                  <a:pt x="20060" y="14110"/>
                                  <a:pt x="20068" y="14050"/>
                                  <a:pt x="20068" y="13961"/>
                                </a:cubicBezTo>
                                <a:lnTo>
                                  <a:pt x="20068" y="13242"/>
                                </a:lnTo>
                                <a:lnTo>
                                  <a:pt x="20164" y="13242"/>
                                </a:lnTo>
                                <a:cubicBezTo>
                                  <a:pt x="20176" y="13242"/>
                                  <a:pt x="20184" y="13182"/>
                                  <a:pt x="20184" y="13092"/>
                                </a:cubicBezTo>
                                <a:lnTo>
                                  <a:pt x="20184" y="11864"/>
                                </a:lnTo>
                                <a:cubicBezTo>
                                  <a:pt x="20184" y="11774"/>
                                  <a:pt x="20176" y="11714"/>
                                  <a:pt x="20164" y="11714"/>
                                </a:cubicBezTo>
                                <a:lnTo>
                                  <a:pt x="20068" y="11714"/>
                                </a:lnTo>
                                <a:lnTo>
                                  <a:pt x="20068" y="10995"/>
                                </a:lnTo>
                                <a:cubicBezTo>
                                  <a:pt x="20068" y="10905"/>
                                  <a:pt x="20060" y="10845"/>
                                  <a:pt x="20048" y="10845"/>
                                </a:cubicBezTo>
                                <a:lnTo>
                                  <a:pt x="19884" y="10845"/>
                                </a:lnTo>
                                <a:cubicBezTo>
                                  <a:pt x="19872" y="10845"/>
                                  <a:pt x="19864" y="10905"/>
                                  <a:pt x="19864" y="10995"/>
                                </a:cubicBezTo>
                                <a:lnTo>
                                  <a:pt x="19864" y="11714"/>
                                </a:lnTo>
                                <a:lnTo>
                                  <a:pt x="19768" y="11714"/>
                                </a:lnTo>
                                <a:cubicBezTo>
                                  <a:pt x="19756" y="11714"/>
                                  <a:pt x="19748" y="11774"/>
                                  <a:pt x="19748" y="11864"/>
                                </a:cubicBezTo>
                                <a:lnTo>
                                  <a:pt x="19748" y="12433"/>
                                </a:lnTo>
                                <a:lnTo>
                                  <a:pt x="19748" y="12433"/>
                                </a:lnTo>
                                <a:lnTo>
                                  <a:pt x="19748" y="13122"/>
                                </a:lnTo>
                                <a:cubicBezTo>
                                  <a:pt x="19748" y="13212"/>
                                  <a:pt x="19756" y="13272"/>
                                  <a:pt x="19768" y="13272"/>
                                </a:cubicBezTo>
                                <a:lnTo>
                                  <a:pt x="19864" y="13272"/>
                                </a:lnTo>
                                <a:lnTo>
                                  <a:pt x="19864" y="13991"/>
                                </a:lnTo>
                                <a:cubicBezTo>
                                  <a:pt x="19864" y="14050"/>
                                  <a:pt x="19872" y="14110"/>
                                  <a:pt x="19884" y="14110"/>
                                </a:cubicBezTo>
                                <a:close/>
                                <a:moveTo>
                                  <a:pt x="20184" y="19054"/>
                                </a:moveTo>
                                <a:lnTo>
                                  <a:pt x="20184" y="17825"/>
                                </a:lnTo>
                                <a:cubicBezTo>
                                  <a:pt x="20184" y="17735"/>
                                  <a:pt x="20176" y="17675"/>
                                  <a:pt x="20164" y="17675"/>
                                </a:cubicBezTo>
                                <a:lnTo>
                                  <a:pt x="20068" y="17675"/>
                                </a:lnTo>
                                <a:lnTo>
                                  <a:pt x="20068" y="16956"/>
                                </a:lnTo>
                                <a:cubicBezTo>
                                  <a:pt x="20068" y="16867"/>
                                  <a:pt x="20060" y="16807"/>
                                  <a:pt x="20048" y="16807"/>
                                </a:cubicBezTo>
                                <a:lnTo>
                                  <a:pt x="19884" y="16807"/>
                                </a:lnTo>
                                <a:cubicBezTo>
                                  <a:pt x="19872" y="16807"/>
                                  <a:pt x="19864" y="16867"/>
                                  <a:pt x="19864" y="16956"/>
                                </a:cubicBezTo>
                                <a:lnTo>
                                  <a:pt x="19864" y="17675"/>
                                </a:lnTo>
                                <a:lnTo>
                                  <a:pt x="19768" y="17675"/>
                                </a:lnTo>
                                <a:cubicBezTo>
                                  <a:pt x="19756" y="17675"/>
                                  <a:pt x="19748" y="17735"/>
                                  <a:pt x="19748" y="17825"/>
                                </a:cubicBezTo>
                                <a:lnTo>
                                  <a:pt x="19748" y="18394"/>
                                </a:lnTo>
                                <a:lnTo>
                                  <a:pt x="19748" y="18394"/>
                                </a:lnTo>
                                <a:lnTo>
                                  <a:pt x="19748" y="19083"/>
                                </a:lnTo>
                                <a:cubicBezTo>
                                  <a:pt x="19748" y="19173"/>
                                  <a:pt x="19756" y="19233"/>
                                  <a:pt x="19768" y="19233"/>
                                </a:cubicBezTo>
                                <a:lnTo>
                                  <a:pt x="19864" y="19233"/>
                                </a:lnTo>
                                <a:lnTo>
                                  <a:pt x="19864" y="19952"/>
                                </a:lnTo>
                                <a:cubicBezTo>
                                  <a:pt x="19864" y="20042"/>
                                  <a:pt x="19872" y="20102"/>
                                  <a:pt x="19884" y="20102"/>
                                </a:cubicBezTo>
                                <a:lnTo>
                                  <a:pt x="20048" y="20102"/>
                                </a:lnTo>
                                <a:cubicBezTo>
                                  <a:pt x="20060" y="20102"/>
                                  <a:pt x="20068" y="20042"/>
                                  <a:pt x="20068" y="19952"/>
                                </a:cubicBezTo>
                                <a:lnTo>
                                  <a:pt x="20068" y="19233"/>
                                </a:lnTo>
                                <a:lnTo>
                                  <a:pt x="20164" y="19233"/>
                                </a:lnTo>
                                <a:cubicBezTo>
                                  <a:pt x="20172" y="19203"/>
                                  <a:pt x="20184" y="19143"/>
                                  <a:pt x="20184" y="19054"/>
                                </a:cubicBezTo>
                                <a:close/>
                                <a:moveTo>
                                  <a:pt x="19368" y="10126"/>
                                </a:moveTo>
                                <a:cubicBezTo>
                                  <a:pt x="19368" y="10186"/>
                                  <a:pt x="19376" y="10246"/>
                                  <a:pt x="19384" y="10246"/>
                                </a:cubicBezTo>
                                <a:lnTo>
                                  <a:pt x="19468" y="10246"/>
                                </a:lnTo>
                                <a:lnTo>
                                  <a:pt x="19468" y="10875"/>
                                </a:lnTo>
                                <a:cubicBezTo>
                                  <a:pt x="19468" y="10935"/>
                                  <a:pt x="19476" y="10995"/>
                                  <a:pt x="19484" y="10995"/>
                                </a:cubicBezTo>
                                <a:lnTo>
                                  <a:pt x="19632" y="10995"/>
                                </a:lnTo>
                                <a:cubicBezTo>
                                  <a:pt x="19640" y="10995"/>
                                  <a:pt x="19648" y="10935"/>
                                  <a:pt x="19648" y="10875"/>
                                </a:cubicBezTo>
                                <a:lnTo>
                                  <a:pt x="19648" y="10246"/>
                                </a:lnTo>
                                <a:lnTo>
                                  <a:pt x="19732" y="10246"/>
                                </a:lnTo>
                                <a:cubicBezTo>
                                  <a:pt x="19740" y="10246"/>
                                  <a:pt x="19748" y="10186"/>
                                  <a:pt x="19748" y="10126"/>
                                </a:cubicBezTo>
                                <a:lnTo>
                                  <a:pt x="19748" y="9017"/>
                                </a:lnTo>
                                <a:cubicBezTo>
                                  <a:pt x="19748" y="8958"/>
                                  <a:pt x="19740" y="8898"/>
                                  <a:pt x="19732" y="8898"/>
                                </a:cubicBezTo>
                                <a:lnTo>
                                  <a:pt x="19656" y="8898"/>
                                </a:lnTo>
                                <a:lnTo>
                                  <a:pt x="19656" y="8269"/>
                                </a:lnTo>
                                <a:cubicBezTo>
                                  <a:pt x="19656" y="8209"/>
                                  <a:pt x="19648" y="8149"/>
                                  <a:pt x="19640" y="8149"/>
                                </a:cubicBezTo>
                                <a:lnTo>
                                  <a:pt x="19492" y="8149"/>
                                </a:lnTo>
                                <a:cubicBezTo>
                                  <a:pt x="19484" y="8149"/>
                                  <a:pt x="19476" y="8209"/>
                                  <a:pt x="19476" y="8269"/>
                                </a:cubicBezTo>
                                <a:lnTo>
                                  <a:pt x="19476" y="8898"/>
                                </a:lnTo>
                                <a:lnTo>
                                  <a:pt x="19392" y="8898"/>
                                </a:lnTo>
                                <a:cubicBezTo>
                                  <a:pt x="19384" y="8898"/>
                                  <a:pt x="19376" y="8958"/>
                                  <a:pt x="19376" y="9017"/>
                                </a:cubicBezTo>
                                <a:lnTo>
                                  <a:pt x="19376" y="10126"/>
                                </a:lnTo>
                                <a:close/>
                                <a:moveTo>
                                  <a:pt x="19368" y="15998"/>
                                </a:moveTo>
                                <a:cubicBezTo>
                                  <a:pt x="19368" y="16058"/>
                                  <a:pt x="19376" y="16118"/>
                                  <a:pt x="19384" y="16118"/>
                                </a:cubicBezTo>
                                <a:lnTo>
                                  <a:pt x="19468" y="16118"/>
                                </a:lnTo>
                                <a:lnTo>
                                  <a:pt x="19468" y="16747"/>
                                </a:lnTo>
                                <a:cubicBezTo>
                                  <a:pt x="19468" y="16807"/>
                                  <a:pt x="19476" y="16867"/>
                                  <a:pt x="19484" y="16867"/>
                                </a:cubicBezTo>
                                <a:lnTo>
                                  <a:pt x="19632" y="16867"/>
                                </a:lnTo>
                                <a:cubicBezTo>
                                  <a:pt x="19640" y="16867"/>
                                  <a:pt x="19648" y="16807"/>
                                  <a:pt x="19648" y="16747"/>
                                </a:cubicBezTo>
                                <a:lnTo>
                                  <a:pt x="19648" y="16118"/>
                                </a:lnTo>
                                <a:lnTo>
                                  <a:pt x="19732" y="16118"/>
                                </a:lnTo>
                                <a:cubicBezTo>
                                  <a:pt x="19740" y="16118"/>
                                  <a:pt x="19748" y="16058"/>
                                  <a:pt x="19748" y="15998"/>
                                </a:cubicBezTo>
                                <a:lnTo>
                                  <a:pt x="19748" y="14889"/>
                                </a:lnTo>
                                <a:cubicBezTo>
                                  <a:pt x="19748" y="14829"/>
                                  <a:pt x="19740" y="14769"/>
                                  <a:pt x="19732" y="14769"/>
                                </a:cubicBezTo>
                                <a:lnTo>
                                  <a:pt x="19656" y="14769"/>
                                </a:lnTo>
                                <a:lnTo>
                                  <a:pt x="19656" y="14140"/>
                                </a:lnTo>
                                <a:cubicBezTo>
                                  <a:pt x="19656" y="14080"/>
                                  <a:pt x="19648" y="14021"/>
                                  <a:pt x="19640" y="14021"/>
                                </a:cubicBezTo>
                                <a:lnTo>
                                  <a:pt x="19492" y="14021"/>
                                </a:lnTo>
                                <a:cubicBezTo>
                                  <a:pt x="19484" y="14021"/>
                                  <a:pt x="19476" y="14080"/>
                                  <a:pt x="19476" y="14140"/>
                                </a:cubicBezTo>
                                <a:lnTo>
                                  <a:pt x="19476" y="14769"/>
                                </a:lnTo>
                                <a:lnTo>
                                  <a:pt x="19392" y="14769"/>
                                </a:lnTo>
                                <a:cubicBezTo>
                                  <a:pt x="19384" y="14769"/>
                                  <a:pt x="19376" y="14829"/>
                                  <a:pt x="19376" y="14889"/>
                                </a:cubicBezTo>
                                <a:lnTo>
                                  <a:pt x="19376" y="15998"/>
                                </a:lnTo>
                                <a:close/>
                                <a:moveTo>
                                  <a:pt x="0" y="0"/>
                                </a:moveTo>
                                <a:lnTo>
                                  <a:pt x="0" y="2127"/>
                                </a:lnTo>
                                <a:lnTo>
                                  <a:pt x="19864" y="2127"/>
                                </a:lnTo>
                                <a:lnTo>
                                  <a:pt x="19864" y="2277"/>
                                </a:lnTo>
                                <a:cubicBezTo>
                                  <a:pt x="19864" y="2367"/>
                                  <a:pt x="19872" y="2427"/>
                                  <a:pt x="19884" y="2427"/>
                                </a:cubicBezTo>
                                <a:lnTo>
                                  <a:pt x="20048" y="2427"/>
                                </a:lnTo>
                                <a:cubicBezTo>
                                  <a:pt x="20060" y="2427"/>
                                  <a:pt x="20068" y="2367"/>
                                  <a:pt x="20068" y="2277"/>
                                </a:cubicBezTo>
                                <a:lnTo>
                                  <a:pt x="20068" y="2127"/>
                                </a:lnTo>
                                <a:lnTo>
                                  <a:pt x="20256" y="2127"/>
                                </a:lnTo>
                                <a:lnTo>
                                  <a:pt x="20256" y="2846"/>
                                </a:lnTo>
                                <a:lnTo>
                                  <a:pt x="20152" y="2846"/>
                                </a:lnTo>
                                <a:cubicBezTo>
                                  <a:pt x="20140" y="2846"/>
                                  <a:pt x="20132" y="2906"/>
                                  <a:pt x="20132" y="2996"/>
                                </a:cubicBezTo>
                                <a:lnTo>
                                  <a:pt x="20132" y="3625"/>
                                </a:lnTo>
                                <a:lnTo>
                                  <a:pt x="20132" y="3625"/>
                                </a:lnTo>
                                <a:lnTo>
                                  <a:pt x="20132" y="4374"/>
                                </a:lnTo>
                                <a:cubicBezTo>
                                  <a:pt x="20132" y="4464"/>
                                  <a:pt x="20140" y="4524"/>
                                  <a:pt x="20152" y="4524"/>
                                </a:cubicBezTo>
                                <a:lnTo>
                                  <a:pt x="20256" y="4524"/>
                                </a:lnTo>
                                <a:lnTo>
                                  <a:pt x="20256" y="5303"/>
                                </a:lnTo>
                                <a:cubicBezTo>
                                  <a:pt x="20256" y="5392"/>
                                  <a:pt x="20264" y="5452"/>
                                  <a:pt x="20276" y="5452"/>
                                </a:cubicBezTo>
                                <a:lnTo>
                                  <a:pt x="20460" y="5452"/>
                                </a:lnTo>
                                <a:cubicBezTo>
                                  <a:pt x="20472" y="5452"/>
                                  <a:pt x="20480" y="5392"/>
                                  <a:pt x="20480" y="5303"/>
                                </a:cubicBezTo>
                                <a:lnTo>
                                  <a:pt x="20480" y="4524"/>
                                </a:lnTo>
                                <a:lnTo>
                                  <a:pt x="20584" y="4524"/>
                                </a:lnTo>
                                <a:cubicBezTo>
                                  <a:pt x="20596" y="4524"/>
                                  <a:pt x="20604" y="4464"/>
                                  <a:pt x="20604" y="4374"/>
                                </a:cubicBezTo>
                                <a:lnTo>
                                  <a:pt x="20604" y="2996"/>
                                </a:lnTo>
                                <a:cubicBezTo>
                                  <a:pt x="20604" y="2906"/>
                                  <a:pt x="20596" y="2846"/>
                                  <a:pt x="20584" y="2846"/>
                                </a:cubicBezTo>
                                <a:lnTo>
                                  <a:pt x="20480" y="2846"/>
                                </a:lnTo>
                                <a:lnTo>
                                  <a:pt x="20480" y="2127"/>
                                </a:lnTo>
                                <a:lnTo>
                                  <a:pt x="20644" y="2127"/>
                                </a:lnTo>
                                <a:lnTo>
                                  <a:pt x="20644" y="2636"/>
                                </a:lnTo>
                                <a:cubicBezTo>
                                  <a:pt x="20644" y="2726"/>
                                  <a:pt x="20656" y="2816"/>
                                  <a:pt x="20668" y="2816"/>
                                </a:cubicBezTo>
                                <a:lnTo>
                                  <a:pt x="20872" y="2816"/>
                                </a:lnTo>
                                <a:cubicBezTo>
                                  <a:pt x="20872" y="2816"/>
                                  <a:pt x="20876" y="2816"/>
                                  <a:pt x="20876" y="2816"/>
                                </a:cubicBezTo>
                                <a:cubicBezTo>
                                  <a:pt x="20876" y="2816"/>
                                  <a:pt x="20876" y="2846"/>
                                  <a:pt x="20876" y="2846"/>
                                </a:cubicBezTo>
                                <a:lnTo>
                                  <a:pt x="20876" y="4554"/>
                                </a:lnTo>
                                <a:cubicBezTo>
                                  <a:pt x="20876" y="4673"/>
                                  <a:pt x="20888" y="4763"/>
                                  <a:pt x="20904" y="4763"/>
                                </a:cubicBezTo>
                                <a:lnTo>
                                  <a:pt x="21036" y="4763"/>
                                </a:lnTo>
                                <a:lnTo>
                                  <a:pt x="21036" y="5752"/>
                                </a:lnTo>
                                <a:cubicBezTo>
                                  <a:pt x="21036" y="5872"/>
                                  <a:pt x="21048" y="5962"/>
                                  <a:pt x="21064" y="5962"/>
                                </a:cubicBezTo>
                                <a:lnTo>
                                  <a:pt x="21248" y="5962"/>
                                </a:lnTo>
                                <a:lnTo>
                                  <a:pt x="21248" y="7400"/>
                                </a:lnTo>
                                <a:lnTo>
                                  <a:pt x="21064" y="7400"/>
                                </a:lnTo>
                                <a:cubicBezTo>
                                  <a:pt x="21056" y="7400"/>
                                  <a:pt x="21048" y="7430"/>
                                  <a:pt x="21044" y="7490"/>
                                </a:cubicBezTo>
                                <a:lnTo>
                                  <a:pt x="21044" y="6022"/>
                                </a:lnTo>
                                <a:cubicBezTo>
                                  <a:pt x="21044" y="5932"/>
                                  <a:pt x="21032" y="5842"/>
                                  <a:pt x="21020" y="5842"/>
                                </a:cubicBezTo>
                                <a:lnTo>
                                  <a:pt x="20896" y="5842"/>
                                </a:lnTo>
                                <a:lnTo>
                                  <a:pt x="20896" y="4973"/>
                                </a:lnTo>
                                <a:cubicBezTo>
                                  <a:pt x="20896" y="4883"/>
                                  <a:pt x="20884" y="4793"/>
                                  <a:pt x="20872" y="4793"/>
                                </a:cubicBezTo>
                                <a:lnTo>
                                  <a:pt x="20668" y="4793"/>
                                </a:lnTo>
                                <a:cubicBezTo>
                                  <a:pt x="20656" y="4793"/>
                                  <a:pt x="20644" y="4883"/>
                                  <a:pt x="20644" y="4973"/>
                                </a:cubicBezTo>
                                <a:lnTo>
                                  <a:pt x="20644" y="5842"/>
                                </a:lnTo>
                                <a:lnTo>
                                  <a:pt x="20528" y="5842"/>
                                </a:lnTo>
                                <a:cubicBezTo>
                                  <a:pt x="20516" y="5842"/>
                                  <a:pt x="20504" y="5932"/>
                                  <a:pt x="20504" y="6022"/>
                                </a:cubicBezTo>
                                <a:lnTo>
                                  <a:pt x="20504" y="7549"/>
                                </a:lnTo>
                                <a:cubicBezTo>
                                  <a:pt x="20504" y="7639"/>
                                  <a:pt x="20516" y="7729"/>
                                  <a:pt x="20528" y="7729"/>
                                </a:cubicBezTo>
                                <a:lnTo>
                                  <a:pt x="20644" y="7729"/>
                                </a:lnTo>
                                <a:lnTo>
                                  <a:pt x="20644" y="8598"/>
                                </a:lnTo>
                                <a:cubicBezTo>
                                  <a:pt x="20644" y="8688"/>
                                  <a:pt x="20656" y="8778"/>
                                  <a:pt x="20668" y="8778"/>
                                </a:cubicBezTo>
                                <a:lnTo>
                                  <a:pt x="20872" y="8778"/>
                                </a:lnTo>
                                <a:cubicBezTo>
                                  <a:pt x="20872" y="8778"/>
                                  <a:pt x="20876" y="8778"/>
                                  <a:pt x="20876" y="8778"/>
                                </a:cubicBezTo>
                                <a:lnTo>
                                  <a:pt x="20876" y="10455"/>
                                </a:lnTo>
                                <a:cubicBezTo>
                                  <a:pt x="20876" y="10575"/>
                                  <a:pt x="20888" y="10665"/>
                                  <a:pt x="20904" y="10665"/>
                                </a:cubicBezTo>
                                <a:lnTo>
                                  <a:pt x="21036" y="10665"/>
                                </a:lnTo>
                                <a:lnTo>
                                  <a:pt x="21036" y="11654"/>
                                </a:lnTo>
                                <a:cubicBezTo>
                                  <a:pt x="21036" y="11774"/>
                                  <a:pt x="21048" y="11863"/>
                                  <a:pt x="21064" y="11863"/>
                                </a:cubicBezTo>
                                <a:lnTo>
                                  <a:pt x="21248" y="11863"/>
                                </a:lnTo>
                                <a:lnTo>
                                  <a:pt x="21248" y="13301"/>
                                </a:lnTo>
                                <a:lnTo>
                                  <a:pt x="21064" y="13301"/>
                                </a:lnTo>
                                <a:cubicBezTo>
                                  <a:pt x="21056" y="13301"/>
                                  <a:pt x="21048" y="13331"/>
                                  <a:pt x="21044" y="13391"/>
                                </a:cubicBezTo>
                                <a:lnTo>
                                  <a:pt x="21044" y="11923"/>
                                </a:lnTo>
                                <a:cubicBezTo>
                                  <a:pt x="21044" y="11834"/>
                                  <a:pt x="21032" y="11744"/>
                                  <a:pt x="21020" y="11744"/>
                                </a:cubicBezTo>
                                <a:lnTo>
                                  <a:pt x="20896" y="11744"/>
                                </a:lnTo>
                                <a:lnTo>
                                  <a:pt x="20896" y="10785"/>
                                </a:lnTo>
                                <a:cubicBezTo>
                                  <a:pt x="20896" y="10695"/>
                                  <a:pt x="20884" y="10605"/>
                                  <a:pt x="20872" y="10605"/>
                                </a:cubicBezTo>
                                <a:lnTo>
                                  <a:pt x="20668" y="10605"/>
                                </a:lnTo>
                                <a:cubicBezTo>
                                  <a:pt x="20656" y="10605"/>
                                  <a:pt x="20644" y="10695"/>
                                  <a:pt x="20644" y="10785"/>
                                </a:cubicBezTo>
                                <a:lnTo>
                                  <a:pt x="20644" y="11654"/>
                                </a:lnTo>
                                <a:lnTo>
                                  <a:pt x="20528" y="11654"/>
                                </a:lnTo>
                                <a:cubicBezTo>
                                  <a:pt x="20516" y="11654"/>
                                  <a:pt x="20504" y="11744"/>
                                  <a:pt x="20504" y="11834"/>
                                </a:cubicBezTo>
                                <a:lnTo>
                                  <a:pt x="20504" y="13361"/>
                                </a:lnTo>
                                <a:cubicBezTo>
                                  <a:pt x="20504" y="13451"/>
                                  <a:pt x="20516" y="13541"/>
                                  <a:pt x="20528" y="13541"/>
                                </a:cubicBezTo>
                                <a:lnTo>
                                  <a:pt x="20644" y="13541"/>
                                </a:lnTo>
                                <a:lnTo>
                                  <a:pt x="20644" y="14410"/>
                                </a:lnTo>
                                <a:cubicBezTo>
                                  <a:pt x="20644" y="14500"/>
                                  <a:pt x="20656" y="14590"/>
                                  <a:pt x="20668" y="14590"/>
                                </a:cubicBezTo>
                                <a:lnTo>
                                  <a:pt x="20872" y="14590"/>
                                </a:lnTo>
                                <a:cubicBezTo>
                                  <a:pt x="20872" y="14590"/>
                                  <a:pt x="20876" y="14590"/>
                                  <a:pt x="20876" y="14590"/>
                                </a:cubicBezTo>
                                <a:lnTo>
                                  <a:pt x="20876" y="16267"/>
                                </a:lnTo>
                                <a:cubicBezTo>
                                  <a:pt x="20876" y="16387"/>
                                  <a:pt x="20888" y="16477"/>
                                  <a:pt x="20904" y="16477"/>
                                </a:cubicBezTo>
                                <a:lnTo>
                                  <a:pt x="21036" y="16477"/>
                                </a:lnTo>
                                <a:lnTo>
                                  <a:pt x="21036" y="17466"/>
                                </a:lnTo>
                                <a:cubicBezTo>
                                  <a:pt x="21036" y="17586"/>
                                  <a:pt x="21048" y="17675"/>
                                  <a:pt x="21064" y="17675"/>
                                </a:cubicBezTo>
                                <a:lnTo>
                                  <a:pt x="21248" y="17675"/>
                                </a:lnTo>
                                <a:lnTo>
                                  <a:pt x="21248" y="19113"/>
                                </a:lnTo>
                                <a:lnTo>
                                  <a:pt x="21064" y="19113"/>
                                </a:lnTo>
                                <a:cubicBezTo>
                                  <a:pt x="21056" y="19113"/>
                                  <a:pt x="21048" y="19143"/>
                                  <a:pt x="21044" y="19203"/>
                                </a:cubicBezTo>
                                <a:lnTo>
                                  <a:pt x="21044" y="17675"/>
                                </a:lnTo>
                                <a:cubicBezTo>
                                  <a:pt x="21044" y="17586"/>
                                  <a:pt x="21032" y="17496"/>
                                  <a:pt x="21020" y="17496"/>
                                </a:cubicBezTo>
                                <a:lnTo>
                                  <a:pt x="20896" y="17496"/>
                                </a:lnTo>
                                <a:lnTo>
                                  <a:pt x="20896" y="16627"/>
                                </a:lnTo>
                                <a:cubicBezTo>
                                  <a:pt x="20896" y="16537"/>
                                  <a:pt x="20884" y="16447"/>
                                  <a:pt x="20872" y="16447"/>
                                </a:cubicBezTo>
                                <a:lnTo>
                                  <a:pt x="20668" y="16447"/>
                                </a:lnTo>
                                <a:cubicBezTo>
                                  <a:pt x="20656" y="16447"/>
                                  <a:pt x="20644" y="16537"/>
                                  <a:pt x="20644" y="16627"/>
                                </a:cubicBezTo>
                                <a:lnTo>
                                  <a:pt x="20644" y="17496"/>
                                </a:lnTo>
                                <a:lnTo>
                                  <a:pt x="20528" y="17496"/>
                                </a:lnTo>
                                <a:cubicBezTo>
                                  <a:pt x="20516" y="17496"/>
                                  <a:pt x="20504" y="17586"/>
                                  <a:pt x="20504" y="17675"/>
                                </a:cubicBezTo>
                                <a:lnTo>
                                  <a:pt x="20504" y="19203"/>
                                </a:lnTo>
                                <a:cubicBezTo>
                                  <a:pt x="20504" y="19293"/>
                                  <a:pt x="20516" y="19383"/>
                                  <a:pt x="20528" y="19383"/>
                                </a:cubicBezTo>
                                <a:lnTo>
                                  <a:pt x="20644" y="19383"/>
                                </a:lnTo>
                                <a:lnTo>
                                  <a:pt x="20644" y="20252"/>
                                </a:lnTo>
                                <a:cubicBezTo>
                                  <a:pt x="20644" y="20342"/>
                                  <a:pt x="20656" y="20432"/>
                                  <a:pt x="20668" y="20432"/>
                                </a:cubicBezTo>
                                <a:lnTo>
                                  <a:pt x="20872" y="20432"/>
                                </a:lnTo>
                                <a:cubicBezTo>
                                  <a:pt x="20872" y="20432"/>
                                  <a:pt x="20876" y="20432"/>
                                  <a:pt x="20876" y="20432"/>
                                </a:cubicBezTo>
                                <a:cubicBezTo>
                                  <a:pt x="20876" y="20432"/>
                                  <a:pt x="20876" y="20462"/>
                                  <a:pt x="20876" y="20462"/>
                                </a:cubicBezTo>
                                <a:lnTo>
                                  <a:pt x="20876" y="21570"/>
                                </a:lnTo>
                                <a:lnTo>
                                  <a:pt x="21472" y="21570"/>
                                </a:lnTo>
                                <a:lnTo>
                                  <a:pt x="21472" y="20881"/>
                                </a:lnTo>
                                <a:lnTo>
                                  <a:pt x="21600" y="20881"/>
                                </a:lnTo>
                                <a:lnTo>
                                  <a:pt x="21600" y="15938"/>
                                </a:lnTo>
                                <a:lnTo>
                                  <a:pt x="21472" y="15938"/>
                                </a:lnTo>
                                <a:lnTo>
                                  <a:pt x="21472" y="15039"/>
                                </a:lnTo>
                                <a:lnTo>
                                  <a:pt x="21600" y="15039"/>
                                </a:lnTo>
                                <a:lnTo>
                                  <a:pt x="21600" y="10096"/>
                                </a:lnTo>
                                <a:lnTo>
                                  <a:pt x="21472" y="10096"/>
                                </a:lnTo>
                                <a:lnTo>
                                  <a:pt x="21472" y="9167"/>
                                </a:lnTo>
                                <a:lnTo>
                                  <a:pt x="21600" y="9167"/>
                                </a:lnTo>
                                <a:lnTo>
                                  <a:pt x="21600" y="4224"/>
                                </a:lnTo>
                                <a:lnTo>
                                  <a:pt x="21472" y="4224"/>
                                </a:lnTo>
                                <a:lnTo>
                                  <a:pt x="21472" y="3236"/>
                                </a:lnTo>
                                <a:lnTo>
                                  <a:pt x="21600" y="3236"/>
                                </a:lnTo>
                                <a:lnTo>
                                  <a:pt x="21600" y="2097"/>
                                </a:lnTo>
                                <a:lnTo>
                                  <a:pt x="21600" y="2097"/>
                                </a:lnTo>
                                <a:lnTo>
                                  <a:pt x="21600" y="0"/>
                                </a:lnTo>
                                <a:lnTo>
                                  <a:pt x="0" y="0"/>
                                </a:lnTo>
                                <a:close/>
                                <a:moveTo>
                                  <a:pt x="21032" y="2636"/>
                                </a:moveTo>
                                <a:lnTo>
                                  <a:pt x="20900" y="2636"/>
                                </a:lnTo>
                                <a:cubicBezTo>
                                  <a:pt x="20896" y="2636"/>
                                  <a:pt x="20896" y="2636"/>
                                  <a:pt x="20892" y="2636"/>
                                </a:cubicBezTo>
                                <a:cubicBezTo>
                                  <a:pt x="20892" y="2636"/>
                                  <a:pt x="20892" y="2606"/>
                                  <a:pt x="20892" y="2606"/>
                                </a:cubicBezTo>
                                <a:lnTo>
                                  <a:pt x="20892" y="2097"/>
                                </a:lnTo>
                                <a:lnTo>
                                  <a:pt x="21028" y="2097"/>
                                </a:lnTo>
                                <a:lnTo>
                                  <a:pt x="21028" y="2636"/>
                                </a:lnTo>
                                <a:close/>
                                <a:moveTo>
                                  <a:pt x="21032" y="8508"/>
                                </a:moveTo>
                                <a:lnTo>
                                  <a:pt x="20900" y="8508"/>
                                </a:lnTo>
                                <a:cubicBezTo>
                                  <a:pt x="20896" y="8508"/>
                                  <a:pt x="20896" y="8508"/>
                                  <a:pt x="20896" y="8508"/>
                                </a:cubicBezTo>
                                <a:lnTo>
                                  <a:pt x="20896" y="7669"/>
                                </a:lnTo>
                                <a:lnTo>
                                  <a:pt x="21012" y="7669"/>
                                </a:lnTo>
                                <a:cubicBezTo>
                                  <a:pt x="21020" y="7669"/>
                                  <a:pt x="21028" y="7639"/>
                                  <a:pt x="21032" y="7579"/>
                                </a:cubicBezTo>
                                <a:lnTo>
                                  <a:pt x="21032" y="8508"/>
                                </a:lnTo>
                                <a:close/>
                                <a:moveTo>
                                  <a:pt x="21032" y="14410"/>
                                </a:moveTo>
                                <a:lnTo>
                                  <a:pt x="20900" y="14410"/>
                                </a:lnTo>
                                <a:cubicBezTo>
                                  <a:pt x="20896" y="14410"/>
                                  <a:pt x="20896" y="14410"/>
                                  <a:pt x="20896" y="14410"/>
                                </a:cubicBezTo>
                                <a:lnTo>
                                  <a:pt x="20896" y="13571"/>
                                </a:lnTo>
                                <a:lnTo>
                                  <a:pt x="21012" y="13571"/>
                                </a:lnTo>
                                <a:cubicBezTo>
                                  <a:pt x="21020" y="13571"/>
                                  <a:pt x="21028" y="13541"/>
                                  <a:pt x="21032" y="13481"/>
                                </a:cubicBezTo>
                                <a:lnTo>
                                  <a:pt x="21032" y="14410"/>
                                </a:lnTo>
                                <a:close/>
                                <a:moveTo>
                                  <a:pt x="21032" y="20282"/>
                                </a:moveTo>
                                <a:lnTo>
                                  <a:pt x="20900" y="20282"/>
                                </a:lnTo>
                                <a:cubicBezTo>
                                  <a:pt x="20896" y="20282"/>
                                  <a:pt x="20896" y="20282"/>
                                  <a:pt x="20892" y="20282"/>
                                </a:cubicBezTo>
                                <a:cubicBezTo>
                                  <a:pt x="20892" y="20282"/>
                                  <a:pt x="20892" y="20252"/>
                                  <a:pt x="20892" y="20252"/>
                                </a:cubicBezTo>
                                <a:lnTo>
                                  <a:pt x="20892" y="19383"/>
                                </a:lnTo>
                                <a:lnTo>
                                  <a:pt x="21008" y="19383"/>
                                </a:lnTo>
                                <a:cubicBezTo>
                                  <a:pt x="21016" y="19383"/>
                                  <a:pt x="21024" y="19353"/>
                                  <a:pt x="21028" y="19293"/>
                                </a:cubicBezTo>
                                <a:lnTo>
                                  <a:pt x="21028" y="20282"/>
                                </a:lnTo>
                                <a:close/>
                                <a:moveTo>
                                  <a:pt x="21420" y="20282"/>
                                </a:moveTo>
                                <a:lnTo>
                                  <a:pt x="21312" y="20282"/>
                                </a:lnTo>
                                <a:lnTo>
                                  <a:pt x="21312" y="19623"/>
                                </a:lnTo>
                                <a:lnTo>
                                  <a:pt x="21420" y="19623"/>
                                </a:lnTo>
                                <a:lnTo>
                                  <a:pt x="21420" y="20282"/>
                                </a:lnTo>
                                <a:close/>
                                <a:moveTo>
                                  <a:pt x="21420" y="17286"/>
                                </a:moveTo>
                                <a:lnTo>
                                  <a:pt x="21312" y="17286"/>
                                </a:lnTo>
                                <a:lnTo>
                                  <a:pt x="21312" y="16507"/>
                                </a:lnTo>
                                <a:lnTo>
                                  <a:pt x="21420" y="16507"/>
                                </a:lnTo>
                                <a:lnTo>
                                  <a:pt x="21420" y="17286"/>
                                </a:lnTo>
                                <a:close/>
                                <a:moveTo>
                                  <a:pt x="21420" y="14410"/>
                                </a:moveTo>
                                <a:lnTo>
                                  <a:pt x="21312" y="14410"/>
                                </a:lnTo>
                                <a:lnTo>
                                  <a:pt x="21312" y="13781"/>
                                </a:lnTo>
                                <a:lnTo>
                                  <a:pt x="21420" y="13781"/>
                                </a:lnTo>
                                <a:lnTo>
                                  <a:pt x="21420" y="14410"/>
                                </a:lnTo>
                                <a:close/>
                                <a:moveTo>
                                  <a:pt x="21420" y="11444"/>
                                </a:moveTo>
                                <a:lnTo>
                                  <a:pt x="21312" y="11444"/>
                                </a:lnTo>
                                <a:lnTo>
                                  <a:pt x="21312" y="10605"/>
                                </a:lnTo>
                                <a:lnTo>
                                  <a:pt x="21420" y="10605"/>
                                </a:lnTo>
                                <a:lnTo>
                                  <a:pt x="21420" y="11444"/>
                                </a:lnTo>
                                <a:close/>
                                <a:moveTo>
                                  <a:pt x="21420" y="8508"/>
                                </a:moveTo>
                                <a:lnTo>
                                  <a:pt x="21312" y="8508"/>
                                </a:lnTo>
                                <a:lnTo>
                                  <a:pt x="21312" y="7879"/>
                                </a:lnTo>
                                <a:lnTo>
                                  <a:pt x="21420" y="7879"/>
                                </a:lnTo>
                                <a:lnTo>
                                  <a:pt x="21420" y="8508"/>
                                </a:lnTo>
                                <a:close/>
                                <a:moveTo>
                                  <a:pt x="21420" y="5572"/>
                                </a:moveTo>
                                <a:lnTo>
                                  <a:pt x="21312" y="5572"/>
                                </a:lnTo>
                                <a:lnTo>
                                  <a:pt x="21312" y="4733"/>
                                </a:lnTo>
                                <a:lnTo>
                                  <a:pt x="21420" y="4733"/>
                                </a:lnTo>
                                <a:lnTo>
                                  <a:pt x="21420" y="5572"/>
                                </a:lnTo>
                                <a:close/>
                                <a:moveTo>
                                  <a:pt x="21420" y="2636"/>
                                </a:moveTo>
                                <a:lnTo>
                                  <a:pt x="21312" y="2636"/>
                                </a:lnTo>
                                <a:lnTo>
                                  <a:pt x="21312" y="2127"/>
                                </a:lnTo>
                                <a:lnTo>
                                  <a:pt x="21420" y="2127"/>
                                </a:lnTo>
                                <a:lnTo>
                                  <a:pt x="21420" y="2636"/>
                                </a:lnTo>
                                <a:close/>
                                <a:moveTo>
                                  <a:pt x="19320" y="5902"/>
                                </a:moveTo>
                                <a:lnTo>
                                  <a:pt x="19244" y="5902"/>
                                </a:lnTo>
                                <a:lnTo>
                                  <a:pt x="19244" y="5333"/>
                                </a:lnTo>
                                <a:cubicBezTo>
                                  <a:pt x="19244" y="5273"/>
                                  <a:pt x="19236" y="5213"/>
                                  <a:pt x="19228" y="5213"/>
                                </a:cubicBezTo>
                                <a:lnTo>
                                  <a:pt x="19096" y="5213"/>
                                </a:lnTo>
                                <a:cubicBezTo>
                                  <a:pt x="19088" y="5213"/>
                                  <a:pt x="19080" y="5273"/>
                                  <a:pt x="19080" y="5333"/>
                                </a:cubicBezTo>
                                <a:lnTo>
                                  <a:pt x="19080" y="5902"/>
                                </a:lnTo>
                                <a:lnTo>
                                  <a:pt x="19004" y="5902"/>
                                </a:lnTo>
                                <a:cubicBezTo>
                                  <a:pt x="18996" y="5902"/>
                                  <a:pt x="18988" y="5962"/>
                                  <a:pt x="18988" y="6022"/>
                                </a:cubicBezTo>
                                <a:lnTo>
                                  <a:pt x="18988" y="7040"/>
                                </a:lnTo>
                                <a:cubicBezTo>
                                  <a:pt x="18988" y="7100"/>
                                  <a:pt x="18996" y="7160"/>
                                  <a:pt x="19004" y="7160"/>
                                </a:cubicBezTo>
                                <a:lnTo>
                                  <a:pt x="19080" y="7160"/>
                                </a:lnTo>
                                <a:lnTo>
                                  <a:pt x="19080" y="7729"/>
                                </a:lnTo>
                                <a:cubicBezTo>
                                  <a:pt x="19080" y="7789"/>
                                  <a:pt x="19088" y="7849"/>
                                  <a:pt x="19096" y="7849"/>
                                </a:cubicBezTo>
                                <a:lnTo>
                                  <a:pt x="19232" y="7849"/>
                                </a:lnTo>
                                <a:cubicBezTo>
                                  <a:pt x="19240" y="7849"/>
                                  <a:pt x="19248" y="7789"/>
                                  <a:pt x="19248" y="7729"/>
                                </a:cubicBezTo>
                                <a:lnTo>
                                  <a:pt x="19248" y="7160"/>
                                </a:lnTo>
                                <a:lnTo>
                                  <a:pt x="19324" y="7160"/>
                                </a:lnTo>
                                <a:cubicBezTo>
                                  <a:pt x="19332" y="7160"/>
                                  <a:pt x="19340" y="7100"/>
                                  <a:pt x="19340" y="7040"/>
                                </a:cubicBezTo>
                                <a:lnTo>
                                  <a:pt x="19340" y="6022"/>
                                </a:lnTo>
                                <a:cubicBezTo>
                                  <a:pt x="19336" y="5932"/>
                                  <a:pt x="19328" y="5902"/>
                                  <a:pt x="19320" y="5902"/>
                                </a:cubicBezTo>
                                <a:close/>
                                <a:moveTo>
                                  <a:pt x="20588" y="20462"/>
                                </a:moveTo>
                                <a:lnTo>
                                  <a:pt x="20484" y="20462"/>
                                </a:lnTo>
                                <a:lnTo>
                                  <a:pt x="20484" y="19683"/>
                                </a:lnTo>
                                <a:cubicBezTo>
                                  <a:pt x="20484" y="19593"/>
                                  <a:pt x="20476" y="19533"/>
                                  <a:pt x="20464" y="19533"/>
                                </a:cubicBezTo>
                                <a:lnTo>
                                  <a:pt x="20280" y="19533"/>
                                </a:lnTo>
                                <a:cubicBezTo>
                                  <a:pt x="20268" y="19533"/>
                                  <a:pt x="20260" y="19593"/>
                                  <a:pt x="20260" y="19683"/>
                                </a:cubicBezTo>
                                <a:lnTo>
                                  <a:pt x="20260" y="20462"/>
                                </a:lnTo>
                                <a:lnTo>
                                  <a:pt x="20156" y="20462"/>
                                </a:lnTo>
                                <a:cubicBezTo>
                                  <a:pt x="20144" y="20462"/>
                                  <a:pt x="20136" y="20521"/>
                                  <a:pt x="20136" y="20611"/>
                                </a:cubicBezTo>
                                <a:lnTo>
                                  <a:pt x="20136" y="21240"/>
                                </a:lnTo>
                                <a:lnTo>
                                  <a:pt x="20136" y="21240"/>
                                </a:lnTo>
                                <a:lnTo>
                                  <a:pt x="20136" y="21570"/>
                                </a:lnTo>
                                <a:lnTo>
                                  <a:pt x="20616" y="21570"/>
                                </a:lnTo>
                                <a:lnTo>
                                  <a:pt x="20616" y="20611"/>
                                </a:lnTo>
                                <a:cubicBezTo>
                                  <a:pt x="20608" y="20551"/>
                                  <a:pt x="20600" y="20462"/>
                                  <a:pt x="20588" y="20462"/>
                                </a:cubicBezTo>
                                <a:close/>
                                <a:moveTo>
                                  <a:pt x="19640" y="2217"/>
                                </a:moveTo>
                                <a:lnTo>
                                  <a:pt x="19492" y="2217"/>
                                </a:lnTo>
                                <a:cubicBezTo>
                                  <a:pt x="19484" y="2217"/>
                                  <a:pt x="19476" y="2277"/>
                                  <a:pt x="19476" y="2337"/>
                                </a:cubicBezTo>
                                <a:lnTo>
                                  <a:pt x="19476" y="2966"/>
                                </a:lnTo>
                                <a:lnTo>
                                  <a:pt x="19392" y="2966"/>
                                </a:lnTo>
                                <a:cubicBezTo>
                                  <a:pt x="19384" y="2966"/>
                                  <a:pt x="19376" y="3026"/>
                                  <a:pt x="19376" y="3086"/>
                                </a:cubicBezTo>
                                <a:lnTo>
                                  <a:pt x="19376" y="4194"/>
                                </a:lnTo>
                                <a:cubicBezTo>
                                  <a:pt x="19376" y="4254"/>
                                  <a:pt x="19384" y="4314"/>
                                  <a:pt x="19392" y="4314"/>
                                </a:cubicBezTo>
                                <a:lnTo>
                                  <a:pt x="19476" y="4314"/>
                                </a:lnTo>
                                <a:lnTo>
                                  <a:pt x="19476" y="4943"/>
                                </a:lnTo>
                                <a:cubicBezTo>
                                  <a:pt x="19476" y="5003"/>
                                  <a:pt x="19484" y="5063"/>
                                  <a:pt x="19492" y="5063"/>
                                </a:cubicBezTo>
                                <a:lnTo>
                                  <a:pt x="19640" y="5063"/>
                                </a:lnTo>
                                <a:cubicBezTo>
                                  <a:pt x="19648" y="5063"/>
                                  <a:pt x="19656" y="5003"/>
                                  <a:pt x="19656" y="4943"/>
                                </a:cubicBezTo>
                                <a:lnTo>
                                  <a:pt x="19656" y="4314"/>
                                </a:lnTo>
                                <a:lnTo>
                                  <a:pt x="19740" y="4314"/>
                                </a:lnTo>
                                <a:cubicBezTo>
                                  <a:pt x="19748" y="4314"/>
                                  <a:pt x="19756" y="4254"/>
                                  <a:pt x="19756" y="4194"/>
                                </a:cubicBezTo>
                                <a:lnTo>
                                  <a:pt x="19756" y="3086"/>
                                </a:lnTo>
                                <a:cubicBezTo>
                                  <a:pt x="19756" y="3026"/>
                                  <a:pt x="19748" y="2966"/>
                                  <a:pt x="19740" y="2966"/>
                                </a:cubicBezTo>
                                <a:lnTo>
                                  <a:pt x="19656" y="2966"/>
                                </a:lnTo>
                                <a:lnTo>
                                  <a:pt x="19656" y="2337"/>
                                </a:lnTo>
                                <a:cubicBezTo>
                                  <a:pt x="19656" y="2277"/>
                                  <a:pt x="19648" y="2217"/>
                                  <a:pt x="19640" y="2217"/>
                                </a:cubicBezTo>
                                <a:close/>
                                <a:moveTo>
                                  <a:pt x="19740" y="20641"/>
                                </a:moveTo>
                                <a:lnTo>
                                  <a:pt x="19656" y="20641"/>
                                </a:lnTo>
                                <a:lnTo>
                                  <a:pt x="19656" y="20012"/>
                                </a:lnTo>
                                <a:cubicBezTo>
                                  <a:pt x="19656" y="19952"/>
                                  <a:pt x="19648" y="19892"/>
                                  <a:pt x="19640" y="19892"/>
                                </a:cubicBezTo>
                                <a:lnTo>
                                  <a:pt x="19492" y="19892"/>
                                </a:lnTo>
                                <a:cubicBezTo>
                                  <a:pt x="19484" y="19892"/>
                                  <a:pt x="19476" y="19952"/>
                                  <a:pt x="19476" y="20012"/>
                                </a:cubicBezTo>
                                <a:lnTo>
                                  <a:pt x="19476" y="20641"/>
                                </a:lnTo>
                                <a:lnTo>
                                  <a:pt x="19392" y="20641"/>
                                </a:lnTo>
                                <a:cubicBezTo>
                                  <a:pt x="19384" y="20641"/>
                                  <a:pt x="19376" y="20701"/>
                                  <a:pt x="19376" y="20761"/>
                                </a:cubicBezTo>
                                <a:lnTo>
                                  <a:pt x="19376" y="21600"/>
                                </a:lnTo>
                                <a:lnTo>
                                  <a:pt x="19764" y="21600"/>
                                </a:lnTo>
                                <a:lnTo>
                                  <a:pt x="19764" y="20761"/>
                                </a:lnTo>
                                <a:cubicBezTo>
                                  <a:pt x="19760" y="20701"/>
                                  <a:pt x="19752" y="20641"/>
                                  <a:pt x="19740" y="20641"/>
                                </a:cubicBezTo>
                                <a:close/>
                                <a:moveTo>
                                  <a:pt x="20048" y="5003"/>
                                </a:moveTo>
                                <a:lnTo>
                                  <a:pt x="19884" y="5003"/>
                                </a:lnTo>
                                <a:cubicBezTo>
                                  <a:pt x="19872" y="5003"/>
                                  <a:pt x="19864" y="5063"/>
                                  <a:pt x="19864" y="5153"/>
                                </a:cubicBezTo>
                                <a:lnTo>
                                  <a:pt x="19864" y="5872"/>
                                </a:lnTo>
                                <a:lnTo>
                                  <a:pt x="19768" y="5872"/>
                                </a:lnTo>
                                <a:cubicBezTo>
                                  <a:pt x="19756" y="5872"/>
                                  <a:pt x="19748" y="5932"/>
                                  <a:pt x="19748" y="6022"/>
                                </a:cubicBezTo>
                                <a:lnTo>
                                  <a:pt x="19748" y="6591"/>
                                </a:lnTo>
                                <a:lnTo>
                                  <a:pt x="19748" y="6591"/>
                                </a:lnTo>
                                <a:lnTo>
                                  <a:pt x="19748" y="7280"/>
                                </a:lnTo>
                                <a:cubicBezTo>
                                  <a:pt x="19748" y="7370"/>
                                  <a:pt x="19756" y="7430"/>
                                  <a:pt x="19768" y="7430"/>
                                </a:cubicBezTo>
                                <a:lnTo>
                                  <a:pt x="19864" y="7430"/>
                                </a:lnTo>
                                <a:lnTo>
                                  <a:pt x="19864" y="8149"/>
                                </a:lnTo>
                                <a:cubicBezTo>
                                  <a:pt x="19864" y="8239"/>
                                  <a:pt x="19872" y="8298"/>
                                  <a:pt x="19884" y="8298"/>
                                </a:cubicBezTo>
                                <a:lnTo>
                                  <a:pt x="20048" y="8298"/>
                                </a:lnTo>
                                <a:cubicBezTo>
                                  <a:pt x="20060" y="8298"/>
                                  <a:pt x="20068" y="8239"/>
                                  <a:pt x="20068" y="8149"/>
                                </a:cubicBezTo>
                                <a:lnTo>
                                  <a:pt x="20068" y="7430"/>
                                </a:lnTo>
                                <a:lnTo>
                                  <a:pt x="20164" y="7430"/>
                                </a:lnTo>
                                <a:cubicBezTo>
                                  <a:pt x="20176" y="7430"/>
                                  <a:pt x="20184" y="7370"/>
                                  <a:pt x="20184" y="7280"/>
                                </a:cubicBezTo>
                                <a:lnTo>
                                  <a:pt x="20184" y="5992"/>
                                </a:lnTo>
                                <a:cubicBezTo>
                                  <a:pt x="20184" y="5902"/>
                                  <a:pt x="20176" y="5842"/>
                                  <a:pt x="20164" y="5842"/>
                                </a:cubicBezTo>
                                <a:lnTo>
                                  <a:pt x="20068" y="5842"/>
                                </a:lnTo>
                                <a:lnTo>
                                  <a:pt x="20068" y="5123"/>
                                </a:lnTo>
                                <a:cubicBezTo>
                                  <a:pt x="20068" y="5063"/>
                                  <a:pt x="20060" y="5003"/>
                                  <a:pt x="20048" y="5003"/>
                                </a:cubicBezTo>
                                <a:close/>
                                <a:moveTo>
                                  <a:pt x="20460" y="7759"/>
                                </a:moveTo>
                                <a:lnTo>
                                  <a:pt x="20276" y="7759"/>
                                </a:lnTo>
                                <a:cubicBezTo>
                                  <a:pt x="20264" y="7759"/>
                                  <a:pt x="20256" y="7819"/>
                                  <a:pt x="20256" y="7909"/>
                                </a:cubicBezTo>
                                <a:lnTo>
                                  <a:pt x="20256" y="8688"/>
                                </a:lnTo>
                                <a:lnTo>
                                  <a:pt x="20152" y="8688"/>
                                </a:lnTo>
                                <a:cubicBezTo>
                                  <a:pt x="20140" y="8688"/>
                                  <a:pt x="20132" y="8748"/>
                                  <a:pt x="20132" y="8838"/>
                                </a:cubicBezTo>
                                <a:lnTo>
                                  <a:pt x="20132" y="9467"/>
                                </a:lnTo>
                                <a:lnTo>
                                  <a:pt x="20132" y="9467"/>
                                </a:lnTo>
                                <a:lnTo>
                                  <a:pt x="20132" y="10216"/>
                                </a:lnTo>
                                <a:cubicBezTo>
                                  <a:pt x="20132" y="10306"/>
                                  <a:pt x="20140" y="10366"/>
                                  <a:pt x="20152" y="10366"/>
                                </a:cubicBezTo>
                                <a:lnTo>
                                  <a:pt x="20256" y="10366"/>
                                </a:lnTo>
                                <a:lnTo>
                                  <a:pt x="20256" y="11145"/>
                                </a:lnTo>
                                <a:cubicBezTo>
                                  <a:pt x="20256" y="11234"/>
                                  <a:pt x="20264" y="11294"/>
                                  <a:pt x="20276" y="11294"/>
                                </a:cubicBezTo>
                                <a:lnTo>
                                  <a:pt x="20460" y="11294"/>
                                </a:lnTo>
                                <a:cubicBezTo>
                                  <a:pt x="20472" y="11294"/>
                                  <a:pt x="20480" y="11234"/>
                                  <a:pt x="20480" y="11145"/>
                                </a:cubicBezTo>
                                <a:lnTo>
                                  <a:pt x="20480" y="10366"/>
                                </a:lnTo>
                                <a:lnTo>
                                  <a:pt x="20584" y="10366"/>
                                </a:lnTo>
                                <a:cubicBezTo>
                                  <a:pt x="20596" y="10366"/>
                                  <a:pt x="20604" y="10306"/>
                                  <a:pt x="20604" y="10216"/>
                                </a:cubicBezTo>
                                <a:lnTo>
                                  <a:pt x="20604" y="8838"/>
                                </a:lnTo>
                                <a:cubicBezTo>
                                  <a:pt x="20604" y="8748"/>
                                  <a:pt x="20596" y="8688"/>
                                  <a:pt x="20584" y="8688"/>
                                </a:cubicBezTo>
                                <a:lnTo>
                                  <a:pt x="20480" y="8688"/>
                                </a:lnTo>
                                <a:lnTo>
                                  <a:pt x="20480" y="7909"/>
                                </a:lnTo>
                                <a:cubicBezTo>
                                  <a:pt x="20480" y="7849"/>
                                  <a:pt x="20472" y="7759"/>
                                  <a:pt x="20460" y="7759"/>
                                </a:cubicBezTo>
                                <a:close/>
                                <a:moveTo>
                                  <a:pt x="20276" y="17256"/>
                                </a:moveTo>
                                <a:lnTo>
                                  <a:pt x="20460" y="17256"/>
                                </a:lnTo>
                                <a:cubicBezTo>
                                  <a:pt x="20472" y="17256"/>
                                  <a:pt x="20480" y="17196"/>
                                  <a:pt x="20480" y="17106"/>
                                </a:cubicBezTo>
                                <a:lnTo>
                                  <a:pt x="20480" y="16327"/>
                                </a:lnTo>
                                <a:lnTo>
                                  <a:pt x="20584" y="16327"/>
                                </a:lnTo>
                                <a:cubicBezTo>
                                  <a:pt x="20596" y="16327"/>
                                  <a:pt x="20604" y="16267"/>
                                  <a:pt x="20604" y="16178"/>
                                </a:cubicBezTo>
                                <a:lnTo>
                                  <a:pt x="20604" y="14799"/>
                                </a:lnTo>
                                <a:cubicBezTo>
                                  <a:pt x="20604" y="14710"/>
                                  <a:pt x="20596" y="14650"/>
                                  <a:pt x="20584" y="14650"/>
                                </a:cubicBezTo>
                                <a:lnTo>
                                  <a:pt x="20480" y="14650"/>
                                </a:lnTo>
                                <a:lnTo>
                                  <a:pt x="20480" y="13871"/>
                                </a:lnTo>
                                <a:cubicBezTo>
                                  <a:pt x="20480" y="13781"/>
                                  <a:pt x="20472" y="13721"/>
                                  <a:pt x="20460" y="13721"/>
                                </a:cubicBezTo>
                                <a:lnTo>
                                  <a:pt x="20276" y="13721"/>
                                </a:lnTo>
                                <a:cubicBezTo>
                                  <a:pt x="20264" y="13721"/>
                                  <a:pt x="20256" y="13781"/>
                                  <a:pt x="20256" y="13871"/>
                                </a:cubicBezTo>
                                <a:lnTo>
                                  <a:pt x="20256" y="14650"/>
                                </a:lnTo>
                                <a:lnTo>
                                  <a:pt x="20152" y="14650"/>
                                </a:lnTo>
                                <a:cubicBezTo>
                                  <a:pt x="20140" y="14650"/>
                                  <a:pt x="20132" y="14710"/>
                                  <a:pt x="20132" y="14799"/>
                                </a:cubicBezTo>
                                <a:lnTo>
                                  <a:pt x="20132" y="15429"/>
                                </a:lnTo>
                                <a:lnTo>
                                  <a:pt x="20132" y="15429"/>
                                </a:lnTo>
                                <a:lnTo>
                                  <a:pt x="20132" y="16178"/>
                                </a:lnTo>
                                <a:cubicBezTo>
                                  <a:pt x="20132" y="16267"/>
                                  <a:pt x="20140" y="16327"/>
                                  <a:pt x="20152" y="16327"/>
                                </a:cubicBezTo>
                                <a:lnTo>
                                  <a:pt x="20256" y="16327"/>
                                </a:lnTo>
                                <a:lnTo>
                                  <a:pt x="20256" y="17106"/>
                                </a:lnTo>
                                <a:cubicBezTo>
                                  <a:pt x="20256" y="17166"/>
                                  <a:pt x="20264" y="17256"/>
                                  <a:pt x="20276" y="17256"/>
                                </a:cubicBezTo>
                                <a:close/>
                              </a:path>
                            </a:pathLst>
                          </a:custGeom>
                          <a:solidFill>
                            <a:schemeClr val="accent2"/>
                          </a:solidFill>
                          <a:ln w="12700">
                            <a:miter lim="400000"/>
                          </a:ln>
                        </wps:spPr>
                        <wps:bodyPr lIns="38100" tIns="38100" rIns="38100" bIns="38100" anchor="ctr"/>
                      </wps:wsp>
                    </a:graphicData>
                  </a:graphic>
                  <wp14:sizeRelH relativeFrom="margin">
                    <wp14:pctWidth>100000</wp14:pctWidth>
                  </wp14:sizeRelH>
                  <wp14:sizeRelV relativeFrom="margin">
                    <wp14:pctHeight>0</wp14:pctHeight>
                  </wp14:sizeRelV>
                </wp:anchor>
              </w:drawing>
            </mc:Choice>
            <mc:Fallback>
              <w:pict>
                <v:shape w14:anchorId="5795C12F" id="Shape" o:spid="_x0000_s1026" style="position:absolute;margin-left:0;margin-top:0;width:540pt;height:1in;z-index:-251641856;visibility:visible;mso-wrap-style:square;mso-width-percent:1000;mso-height-percent:0;mso-wrap-distance-left:9pt;mso-wrap-distance-top:0;mso-wrap-distance-right:9pt;mso-wrap-distance-bottom:0;mso-position-horizontal:center;mso-position-horizontal-relative:margin;mso-position-vertical:bottom;mso-position-vertical-relative:page;mso-width-percent:1000;mso-height-percent:0;mso-width-relative:margin;mso-height-relative:margin;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" path="m18904,14889r-68,l18836,14380v,-60,-8,-120,-16,-120l18700,14260v-8,,-16,60,-16,120l18684,14889r-68,c18608,14889,18600,14949,18600,15009r,899c18600,15968,18608,16028,18616,16028r68,l18684,16537v,60,8,120,16,120l18820,16657v8,,16,-60,16,-120l18836,16028r68,c18912,16028,18920,15968,18920,15908r,-899c18916,14919,18912,14889,18904,14889xm18484,6022r-64,l18420,5542v,-60,-4,-90,-12,-90l18300,5452v-8,,-12,30,-12,90l18288,6022r-64,c18216,6022,18212,6052,18212,6111r,809c18212,6980,18216,7010,18224,7010r64,l18288,7490v,59,4,89,12,89l18408,7579v8,,12,-30,12,-89l18420,7010r64,c18492,7010,18496,6980,18496,6920r,-809c18500,6052,18492,6022,18484,6022xm18904,20761r-68,l18836,20252v,-60,-8,-120,-16,-120l18700,20132v-8,,-16,60,-16,120l18684,20761r-68,c18608,20761,18600,20821,18600,20881r,719l18916,21600r,-719c18916,20821,18912,20761,18904,20761xm18904,9017r-68,l18836,8508v,-60,-8,-120,-16,-120l18700,8388v-8,,-16,60,-16,120l18684,9017r-68,c18608,9017,18600,9077,18600,9137r,899c18600,10096,18608,10156,18616,10156r68,l18684,10665v,60,8,120,16,120l18820,10785v8,,16,-60,16,-120l18836,10156r68,c18912,10156,18920,10096,18920,10036r,-899c18916,9047,18912,9017,18904,9017xm18904,3116r-68,l18836,2606v,-60,-8,-119,-16,-119l18700,2487v-8,,-16,59,-16,119l18684,3116r-68,c18608,3116,18600,3176,18600,3236r,898c18600,4194,18608,4254,18616,4254r68,l18684,4763v,60,8,120,16,120l18820,4883v8,,16,-60,16,-120l18836,4254r68,c18912,4254,18920,4194,18920,4134r,-898c18916,3176,18912,3116,18904,3116xm18484,17825r-64,l18420,17346v,-60,-4,-90,-12,-90l18300,17256v-8,,-12,30,-12,90l18288,17825r-64,c18216,17825,18212,17855,18212,17915r,809c18212,18784,18216,18814,18224,18814r64,l18288,19293v,60,4,90,12,90l18408,19383v8,,12,-30,12,-90l18420,18814r64,c18492,18814,18496,18784,18496,18724r,-809c18500,17855,18492,17825,18484,17825xm18484,11893r-64,l18420,11414v,-60,-4,-90,-12,-90l18300,11324v-8,,-12,30,-12,90l18288,11893r-64,c18216,11893,18212,11923,18212,11983r,809c18212,12852,18216,12882,18224,12882r64,l18288,13361v,60,4,90,12,90l18408,13451v8,,12,-30,12,-90l18420,12882r64,c18492,12882,18496,12852,18496,12792r,-809c18500,11923,18492,11893,18484,11893xm18072,14979r-56,l18016,14560v,-60,-4,-90,-12,-90l17908,14470v-8,,-12,30,-12,90l17896,14979r-56,c17832,14979,17828,15009,17828,15069r,719c17828,15848,17832,15878,17840,15878r56,l17896,16297v,60,4,90,12,90l18004,16387v8,,12,-30,12,-90l18016,15878r56,c18080,15878,18084,15848,18084,15788r,-719c18080,15039,18076,14979,18072,14979xm18072,20881r-56,l18016,20462v,-60,-4,-90,-12,-90l17908,20372v-8,,-12,30,-12,90l17896,20881r-56,c17832,20881,17828,20911,17828,20971r,629l18084,21600r,-629c18080,20911,18076,20881,18072,20881xm18072,9107r-56,l18016,8688v,-60,-4,-90,-12,-90l17908,8598v-8,,-12,30,-12,90l17896,9107r-56,c17832,9107,17828,9137,17828,9197r,719c17828,9976,17832,10006,17840,10006r56,l17896,10426v,59,4,89,12,89l18004,10515v8,,12,-30,12,-89l18016,10006r56,c18080,10006,18084,9976,18084,9916r,-719c18080,9137,18076,9107,18072,9107xm19320,11774r-76,l19244,11204v,-59,-8,-119,-16,-119l19096,11085v-8,,-16,60,-16,119l19080,11774r-76,c18996,11774,18988,11834,18988,11893r,1019c18988,12972,18996,13032,19004,13032r76,l19080,13601v,60,8,120,16,120l19232,13721v8,,16,-60,16,-120l19248,13032r76,c19332,13032,19340,12972,19340,12912r,-1019c19336,11834,19328,11774,19320,11774xm18072,3236r-56,l18016,2816v,-60,-4,-90,-12,-90l17908,2726v-8,,-12,30,-12,90l17896,3236r-56,c17832,3236,17828,3265,17828,3325r,719c17828,4104,17832,4134,17840,4134r56,l17896,4554v,60,4,90,12,90l18004,4644v8,,12,-30,12,-90l18016,4134r56,c18080,4134,18084,4104,18084,4044r,-719c18080,3265,18076,3236,18072,3236xm19320,17705r-76,l19244,17136v,-60,-8,-120,-16,-120l19096,17016v-8,,-16,60,-16,120l19080,17705r-76,c18996,17705,18988,17765,18988,17825r,1019c18988,18904,18996,18964,19004,18964r76,l19080,19533v,60,8,120,16,120l19232,19653v8,,16,-60,16,-120l19248,18964r76,c19332,18964,19340,18904,19340,18844r,-1019c19336,17765,19328,17705,19320,17705xm19884,14110r164,c20060,14110,20068,14050,20068,13961r,-719l20164,13242v12,,20,-60,20,-150l20184,11864v,-90,-8,-150,-20,-150l20068,11714r,-719c20068,10905,20060,10845,20048,10845r-164,c19872,10845,19864,10905,19864,10995r,719l19768,11714v-12,,-20,60,-20,150l19748,12433r,l19748,13122v,90,8,150,20,150l19864,13272r,719c19864,14050,19872,14110,19884,14110xm20184,19054r,-1229c20184,17735,20176,17675,20164,17675r-96,l20068,16956v,-89,-8,-149,-20,-149l19884,16807v-12,,-20,60,-20,149l19864,17675r-96,c19756,17675,19748,17735,19748,17825r,569l19748,18394r,689c19748,19173,19756,19233,19768,19233r96,l19864,19952v,90,8,150,20,150l20048,20102v12,,20,-60,20,-150l20068,19233r96,c20172,19203,20184,19143,20184,19054xm19368,10126v,60,8,120,16,120l19468,10246r,629c19468,10935,19476,10995,19484,10995r148,c19640,10995,19648,10935,19648,10875r,-629l19732,10246v8,,16,-60,16,-120l19748,9017v,-59,-8,-119,-16,-119l19656,8898r,-629c19656,8209,19648,8149,19640,8149r-148,c19484,8149,19476,8209,19476,8269r,629l19392,8898v-8,,-16,60,-16,119l19376,10126r-8,xm19368,15998v,60,8,120,16,120l19468,16118r,629c19468,16807,19476,16867,19484,16867r148,c19640,16867,19648,16807,19648,16747r,-629l19732,16118v8,,16,-60,16,-120l19748,14889v,-60,-8,-120,-16,-120l19656,14769r,-629c19656,14080,19648,14021,19640,14021r-148,c19484,14021,19476,14080,19476,14140r,629l19392,14769v-8,,-16,60,-16,120l19376,15998r-8,xm,l,2127r19864,l19864,2277v,90,8,150,20,150l20048,2427v12,,20,-60,20,-150l20068,2127r188,l20256,2846r-104,c20140,2846,20132,2906,20132,2996r,629l20132,3625r,749c20132,4464,20140,4524,20152,4524r104,l20256,5303v,89,8,149,20,149l20460,5452v12,,20,-60,20,-149l20480,4524r104,c20596,4524,20604,4464,20604,4374r,-1378c20604,2906,20596,2846,20584,2846r-104,l20480,2127r164,l20644,2636v,90,12,180,24,180l20872,2816v,,4,,4,c20876,2816,20876,2846,20876,2846r,1708c20876,4673,20888,4763,20904,4763r132,l21036,5752v,120,12,210,28,210l21248,5962r,1438l21064,7400v-8,,-16,30,-20,90l21044,6022v,-90,-12,-180,-24,-180l20896,5842r,-869c20896,4883,20884,4793,20872,4793r-204,c20656,4793,20644,4883,20644,4973r,869l20528,5842v-12,,-24,90,-24,180l20504,7549v,90,12,180,24,180l20644,7729r,869c20644,8688,20656,8778,20668,8778r204,c20872,8778,20876,8778,20876,8778r,1677c20876,10575,20888,10665,20904,10665r132,l21036,11654v,120,12,209,28,209l21248,11863r,1438l21064,13301v-8,,-16,30,-20,90l21044,11923v,-89,-12,-179,-24,-179l20896,11744r,-959c20896,10695,20884,10605,20872,10605r-204,c20656,10605,20644,10695,20644,10785r,869l20528,11654v-12,,-24,90,-24,180l20504,13361v,90,12,180,24,180l20644,13541r,869c20644,14500,20656,14590,20668,14590r204,c20872,14590,20876,14590,20876,14590r,1677c20876,16387,20888,16477,20904,16477r132,l21036,17466v,120,12,209,28,209l21248,17675r,1438l21064,19113v-8,,-16,30,-20,90l21044,17675v,-89,-12,-179,-24,-179l20896,17496r,-869c20896,16537,20884,16447,20872,16447r-204,c20656,16447,20644,16537,20644,16627r,869l20528,17496v-12,,-24,90,-24,179l20504,19203v,90,12,180,24,180l20644,19383r,869c20644,20342,20656,20432,20668,20432r204,c20872,20432,20876,20432,20876,20432v,,,30,,30l20876,21570r596,l21472,20881r128,l21600,15938r-128,l21472,15039r128,l21600,10096r-128,l21472,9167r128,l21600,4224r-128,l21472,3236r128,l21600,2097r,l21600,,,xm21032,2636r-132,c20896,2636,20896,2636,20892,2636v,,,-30,,-30l20892,2097r136,l21028,2636r4,xm21032,8508r-132,c20896,8508,20896,8508,20896,8508r,-839l21012,7669v8,,16,-30,20,-90l21032,8508xm21032,14410r-132,c20896,14410,20896,14410,20896,14410r,-839l21012,13571v8,,16,-30,20,-90l21032,14410xm21032,20282r-132,c20896,20282,20896,20282,20892,20282v,,,-30,,-30l20892,19383r116,c21016,19383,21024,19353,21028,19293r,989l21032,20282xm21420,20282r-108,l21312,19623r108,l21420,20282xm21420,17286r-108,l21312,16507r108,l21420,17286xm21420,14410r-108,l21312,13781r108,l21420,14410xm21420,11444r-108,l21312,10605r108,l21420,11444xm21420,8508r-108,l21312,7879r108,l21420,8508xm21420,5572r-108,l21312,4733r108,l21420,5572xm21420,2636r-108,l21312,2127r108,l21420,2636xm19320,5902r-76,l19244,5333v,-60,-8,-120,-16,-120l19096,5213v-8,,-16,60,-16,120l19080,5902r-76,c18996,5902,18988,5962,18988,6022r,1018c18988,7100,18996,7160,19004,7160r76,l19080,7729v,60,8,120,16,120l19232,7849v8,,16,-60,16,-120l19248,7160r76,c19332,7160,19340,7100,19340,7040r,-1018c19336,5932,19328,5902,19320,5902xm20588,20462r-104,l20484,19683v,-90,-8,-150,-20,-150l20280,19533v-12,,-20,60,-20,150l20260,20462r-104,c20144,20462,20136,20521,20136,20611r,629l20136,21240r,330l20616,21570r,-959c20608,20551,20600,20462,20588,20462xm19640,2217r-148,c19484,2217,19476,2277,19476,2337r,629l19392,2966v-8,,-16,60,-16,120l19376,4194v,60,8,120,16,120l19476,4314r,629c19476,5003,19484,5063,19492,5063r148,c19648,5063,19656,5003,19656,4943r,-629l19740,4314v8,,16,-60,16,-120l19756,3086v,-60,-8,-120,-16,-120l19656,2966r,-629c19656,2277,19648,2217,19640,2217xm19740,20641r-84,l19656,20012v,-60,-8,-120,-16,-120l19492,19892v-8,,-16,60,-16,120l19476,20641r-84,c19384,20641,19376,20701,19376,20761r,839l19764,21600r,-839c19760,20701,19752,20641,19740,20641xm20048,5003r-164,c19872,5003,19864,5063,19864,5153r,719l19768,5872v-12,,-20,60,-20,150l19748,6591r,l19748,7280v,90,8,150,20,150l19864,7430r,719c19864,8239,19872,8298,19884,8298r164,c20060,8298,20068,8239,20068,8149r,-719l20164,7430v12,,20,-60,20,-150l20184,5992v,-90,-8,-150,-20,-150l20068,5842r,-719c20068,5063,20060,5003,20048,5003xm20460,7759r-184,c20264,7759,20256,7819,20256,7909r,779l20152,8688v-12,,-20,60,-20,150l20132,9467r,l20132,10216v,90,8,150,20,150l20256,10366r,779c20256,11234,20264,11294,20276,11294r184,c20472,11294,20480,11234,20480,11145r,-779l20584,10366v12,,20,-60,20,-150l20604,8838v,-90,-8,-150,-20,-150l20480,8688r,-779c20480,7849,20472,7759,20460,7759xm20276,17256r184,c20472,17256,20480,17196,20480,17106r,-779l20584,16327v12,,20,-60,20,-149l20604,14799v,-89,-8,-149,-20,-149l20480,14650r,-779c20480,13781,20472,13721,20460,13721r-184,c20264,13721,20256,13781,20256,13871r,779l20152,14650v-12,,-20,60,-20,149l20132,15429r,l20132,16178v,89,8,149,20,149l20256,16327r,779c20256,17166,20264,17256,20276,17256xe" fillcolor="#2683c6 [3205]" stroked="f" strokeweight="1pt">
                  <v:stroke miterlimit="4" joinstyle="miter"/>
                  <v:path arrowok="t" o:extrusionok="f" o:connecttype="custom" o:connectlocs="3429000,457200;3429000,457200;3429000,457200;3429000,457200" o:connectangles="0,90,180,270"/>
                  <w10:wrap anchorx="margin" anchory="page"/>
                </v:shape>
              </w:pict>
            </mc:Fallback>
          </mc:AlternateContent>
        </w:r>
        <w:r w:rsidR="001A2376">
          <w:fldChar w:fldCharType="begin"/>
        </w:r>
        <w:r w:rsidR="001A2376">
          <w:instrText xml:space="preserve"> PAGE   \* MERGEFORMAT </w:instrText>
        </w:r>
        <w:r w:rsidR="001A2376">
          <w:fldChar w:fldCharType="separate"/>
        </w:r>
        <w:r w:rsidR="00284543">
          <w:rPr>
            <w:noProof/>
          </w:rPr>
          <w:t>8</w:t>
        </w:r>
        <w:r w:rsidR="001A2376">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168" w:rsidRDefault="00412827">
    <w:pPr>
      <w:pStyle w:val="Footer"/>
    </w:pPr>
    <w:r>
      <w:rPr>
        <w:noProof/>
      </w:rPr>
      <mc:AlternateContent>
        <mc:Choice Requires="wps">
          <w:drawing>
            <wp:anchor distT="0" distB="0" distL="114300" distR="114300" simplePos="0" relativeHeight="251679744" behindDoc="1" locked="0" layoutInCell="1" allowOverlap="1" wp14:anchorId="3604EC0A" wp14:editId="75E01611">
              <wp:simplePos x="0" y="0"/>
              <wp:positionH relativeFrom="margin">
                <wp:align>center</wp:align>
              </wp:positionH>
              <wp:positionV relativeFrom="page">
                <wp:align>bottom</wp:align>
              </wp:positionV>
              <wp:extent cx="6858000" cy="859536"/>
              <wp:effectExtent l="0" t="0" r="0" b="0"/>
              <wp:wrapNone/>
              <wp:docPr id="15" name="Rectangle">
                <a:extLst xmlns:a="http://schemas.openxmlformats.org/drawingml/2006/main">
                  <a:ext uri="{C183D7F6-B498-43B3-948B-1728B52AA6E4}">
                    <adec:decorative xmlns:arto="http://schemas.microsoft.com/office/word/2006/arto" xmlns:adec="http://schemas.microsoft.com/office/drawing/2017/decorative"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 xmlns:a="http://schemas.openxmlformats.org/drawingml/2006/main">
                <a:graphicData uri="http://schemas.microsoft.com/office/word/2010/wordprocessingShape">
                  <wps:wsp>
                    <wps:cNvSpPr/>
                    <wps:spPr>
                      <a:xfrm>
                        <a:off x="0" y="0"/>
                        <a:ext cx="6858000" cy="859536"/>
                      </a:xfrm>
                      <a:prstGeom prst="rect">
                        <a:avLst/>
                      </a:prstGeom>
                      <a:solidFill>
                        <a:schemeClr val="accent1"/>
                      </a:solidFill>
                      <a:ln w="12700">
                        <a:miter lim="400000"/>
                      </a:ln>
                    </wps:spPr>
                    <wps:bodyPr lIns="38100" tIns="38100" rIns="38100" bIns="38100" anchor="ctr"/>
                  </wps:wsp>
                </a:graphicData>
              </a:graphic>
              <wp14:sizeRelH relativeFrom="margin">
                <wp14:pctWidth>100000</wp14:pctWidth>
              </wp14:sizeRelH>
              <wp14:sizeRelV relativeFrom="margin">
                <wp14:pctHeight>0</wp14:pctHeight>
              </wp14:sizeRelV>
            </wp:anchor>
          </w:drawing>
        </mc:Choice>
        <mc:Fallback>
          <w:pict>
            <v:rect w14:anchorId="40DC586C" id="Rectangle" o:spid="_x0000_s1026" style="position:absolute;margin-left:0;margin-top:0;width:540pt;height:67.7pt;z-index:-251636736;visibility:visible;mso-wrap-style:square;mso-width-percent:1000;mso-height-percent:0;mso-wrap-distance-left:9pt;mso-wrap-distance-top:0;mso-wrap-distance-right:9pt;mso-wrap-distance-bottom:0;mso-position-horizontal:center;mso-position-horizontal-relative:margin;mso-position-vertical:bottom;mso-position-vertical-relative:page;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" fillcolor="#1cade4 [3204]" stroked="f" strokeweight="1pt">
              <v:stroke miterlimit="4"/>
              <v:textbox inset="3pt,3pt,3pt,3pt"/>
              <w10:wrap anchorx="margin" anchory="page"/>
            </v:rect>
          </w:pict>
        </mc:Fallback>
      </mc:AlternateContent>
    </w:r>
    <w:r>
      <w:rPr>
        <w:noProof/>
      </w:rPr>
      <mc:AlternateContent>
        <mc:Choice Requires="wps">
          <w:drawing>
            <wp:anchor distT="0" distB="0" distL="114300" distR="114300" simplePos="0" relativeHeight="251680768" behindDoc="1" locked="0" layoutInCell="1" allowOverlap="1" wp14:anchorId="30BB9398" wp14:editId="271A0D28">
              <wp:simplePos x="0" y="0"/>
              <wp:positionH relativeFrom="margin">
                <wp:align>center</wp:align>
              </wp:positionH>
              <wp:positionV relativeFrom="page">
                <wp:align>bottom</wp:align>
              </wp:positionV>
              <wp:extent cx="6858000" cy="914400"/>
              <wp:effectExtent l="0" t="0" r="0" b="0"/>
              <wp:wrapNone/>
              <wp:docPr id="16" name="Shape">
                <a:extLst xmlns:a="http://schemas.openxmlformats.org/drawingml/2006/main">
                  <a:ext uri="{C183D7F6-B498-43B3-948B-1728B52AA6E4}">
                    <adec:decorative xmlns:arto="http://schemas.microsoft.com/office/word/2006/arto" xmlns:adec="http://schemas.microsoft.com/office/drawing/2017/decorative"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 xmlns:a="http://schemas.openxmlformats.org/drawingml/2006/main">
                <a:graphicData uri="http://schemas.microsoft.com/office/word/2010/wordprocessingShape">
                  <wps:wsp>
                    <wps:cNvSpPr/>
                    <wps:spPr>
                      <a:xfrm>
                        <a:off x="0" y="0"/>
                        <a:ext cx="6858000" cy="914400"/>
                      </a:xfrm>
                      <a:custGeom>
                        <a:avLst/>
                        <a:gdLst/>
                        <a:ahLst/>
                        <a:cxnLst>
                          <a:cxn ang="0">
                            <a:pos x="wd2" y="hd2"/>
                          </a:cxn>
                          <a:cxn ang="5400000">
                            <a:pos x="wd2" y="hd2"/>
                          </a:cxn>
                          <a:cxn ang="10800000">
                            <a:pos x="wd2" y="hd2"/>
                          </a:cxn>
                          <a:cxn ang="16200000">
                            <a:pos x="wd2" y="hd2"/>
                          </a:cxn>
                        </a:cxnLst>
                        <a:rect l="0" t="0" r="r" b="b"/>
                        <a:pathLst>
                          <a:path w="21600" h="21600" extrusionOk="0">
                            <a:moveTo>
                              <a:pt x="18904" y="14889"/>
                            </a:moveTo>
                            <a:lnTo>
                              <a:pt x="18836" y="14889"/>
                            </a:lnTo>
                            <a:lnTo>
                              <a:pt x="18836" y="14380"/>
                            </a:lnTo>
                            <a:cubicBezTo>
                              <a:pt x="18836" y="14320"/>
                              <a:pt x="18828" y="14260"/>
                              <a:pt x="18820" y="14260"/>
                            </a:cubicBezTo>
                            <a:lnTo>
                              <a:pt x="18700" y="14260"/>
                            </a:lnTo>
                            <a:cubicBezTo>
                              <a:pt x="18692" y="14260"/>
                              <a:pt x="18684" y="14320"/>
                              <a:pt x="18684" y="14380"/>
                            </a:cubicBezTo>
                            <a:lnTo>
                              <a:pt x="18684" y="14889"/>
                            </a:lnTo>
                            <a:lnTo>
                              <a:pt x="18616" y="14889"/>
                            </a:lnTo>
                            <a:cubicBezTo>
                              <a:pt x="18608" y="14889"/>
                              <a:pt x="18600" y="14949"/>
                              <a:pt x="18600" y="15009"/>
                            </a:cubicBezTo>
                            <a:lnTo>
                              <a:pt x="18600" y="15908"/>
                            </a:lnTo>
                            <a:cubicBezTo>
                              <a:pt x="18600" y="15968"/>
                              <a:pt x="18608" y="16028"/>
                              <a:pt x="18616" y="16028"/>
                            </a:cubicBezTo>
                            <a:lnTo>
                              <a:pt x="18684" y="16028"/>
                            </a:lnTo>
                            <a:lnTo>
                              <a:pt x="18684" y="16537"/>
                            </a:lnTo>
                            <a:cubicBezTo>
                              <a:pt x="18684" y="16597"/>
                              <a:pt x="18692" y="16657"/>
                              <a:pt x="18700" y="16657"/>
                            </a:cubicBezTo>
                            <a:lnTo>
                              <a:pt x="18820" y="16657"/>
                            </a:lnTo>
                            <a:cubicBezTo>
                              <a:pt x="18828" y="16657"/>
                              <a:pt x="18836" y="16597"/>
                              <a:pt x="18836" y="16537"/>
                            </a:cubicBezTo>
                            <a:lnTo>
                              <a:pt x="18836" y="16028"/>
                            </a:lnTo>
                            <a:lnTo>
                              <a:pt x="18904" y="16028"/>
                            </a:lnTo>
                            <a:cubicBezTo>
                              <a:pt x="18912" y="16028"/>
                              <a:pt x="18920" y="15968"/>
                              <a:pt x="18920" y="15908"/>
                            </a:cubicBezTo>
                            <a:lnTo>
                              <a:pt x="18920" y="15009"/>
                            </a:lnTo>
                            <a:cubicBezTo>
                              <a:pt x="18916" y="14919"/>
                              <a:pt x="18912" y="14889"/>
                              <a:pt x="18904" y="14889"/>
                            </a:cubicBezTo>
                            <a:close/>
                            <a:moveTo>
                              <a:pt x="18484" y="6022"/>
                            </a:moveTo>
                            <a:lnTo>
                              <a:pt x="18420" y="6022"/>
                            </a:lnTo>
                            <a:lnTo>
                              <a:pt x="18420" y="5542"/>
                            </a:lnTo>
                            <a:cubicBezTo>
                              <a:pt x="18420" y="5482"/>
                              <a:pt x="18416" y="5452"/>
                              <a:pt x="18408" y="5452"/>
                            </a:cubicBezTo>
                            <a:lnTo>
                              <a:pt x="18300" y="5452"/>
                            </a:lnTo>
                            <a:cubicBezTo>
                              <a:pt x="18292" y="5452"/>
                              <a:pt x="18288" y="5482"/>
                              <a:pt x="18288" y="5542"/>
                            </a:cubicBezTo>
                            <a:lnTo>
                              <a:pt x="18288" y="6022"/>
                            </a:lnTo>
                            <a:lnTo>
                              <a:pt x="18224" y="6022"/>
                            </a:lnTo>
                            <a:cubicBezTo>
                              <a:pt x="18216" y="6022"/>
                              <a:pt x="18212" y="6052"/>
                              <a:pt x="18212" y="6111"/>
                            </a:cubicBezTo>
                            <a:lnTo>
                              <a:pt x="18212" y="6920"/>
                            </a:lnTo>
                            <a:cubicBezTo>
                              <a:pt x="18212" y="6980"/>
                              <a:pt x="18216" y="7010"/>
                              <a:pt x="18224" y="7010"/>
                            </a:cubicBezTo>
                            <a:lnTo>
                              <a:pt x="18288" y="7010"/>
                            </a:lnTo>
                            <a:lnTo>
                              <a:pt x="18288" y="7490"/>
                            </a:lnTo>
                            <a:cubicBezTo>
                              <a:pt x="18288" y="7549"/>
                              <a:pt x="18292" y="7579"/>
                              <a:pt x="18300" y="7579"/>
                            </a:cubicBezTo>
                            <a:lnTo>
                              <a:pt x="18408" y="7579"/>
                            </a:lnTo>
                            <a:cubicBezTo>
                              <a:pt x="18416" y="7579"/>
                              <a:pt x="18420" y="7549"/>
                              <a:pt x="18420" y="7490"/>
                            </a:cubicBezTo>
                            <a:lnTo>
                              <a:pt x="18420" y="7010"/>
                            </a:lnTo>
                            <a:lnTo>
                              <a:pt x="18484" y="7010"/>
                            </a:lnTo>
                            <a:cubicBezTo>
                              <a:pt x="18492" y="7010"/>
                              <a:pt x="18496" y="6980"/>
                              <a:pt x="18496" y="6920"/>
                            </a:cubicBezTo>
                            <a:lnTo>
                              <a:pt x="18496" y="6111"/>
                            </a:lnTo>
                            <a:cubicBezTo>
                              <a:pt x="18500" y="6052"/>
                              <a:pt x="18492" y="6022"/>
                              <a:pt x="18484" y="6022"/>
                            </a:cubicBezTo>
                            <a:close/>
                            <a:moveTo>
                              <a:pt x="18904" y="20761"/>
                            </a:moveTo>
                            <a:lnTo>
                              <a:pt x="18836" y="20761"/>
                            </a:lnTo>
                            <a:lnTo>
                              <a:pt x="18836" y="20252"/>
                            </a:lnTo>
                            <a:cubicBezTo>
                              <a:pt x="18836" y="20192"/>
                              <a:pt x="18828" y="20132"/>
                              <a:pt x="18820" y="20132"/>
                            </a:cubicBezTo>
                            <a:lnTo>
                              <a:pt x="18700" y="20132"/>
                            </a:lnTo>
                            <a:cubicBezTo>
                              <a:pt x="18692" y="20132"/>
                              <a:pt x="18684" y="20192"/>
                              <a:pt x="18684" y="20252"/>
                            </a:cubicBezTo>
                            <a:lnTo>
                              <a:pt x="18684" y="20761"/>
                            </a:lnTo>
                            <a:lnTo>
                              <a:pt x="18616" y="20761"/>
                            </a:lnTo>
                            <a:cubicBezTo>
                              <a:pt x="18608" y="20761"/>
                              <a:pt x="18600" y="20821"/>
                              <a:pt x="18600" y="20881"/>
                            </a:cubicBezTo>
                            <a:lnTo>
                              <a:pt x="18600" y="21600"/>
                            </a:lnTo>
                            <a:lnTo>
                              <a:pt x="18916" y="21600"/>
                            </a:lnTo>
                            <a:lnTo>
                              <a:pt x="18916" y="20881"/>
                            </a:lnTo>
                            <a:cubicBezTo>
                              <a:pt x="18916" y="20821"/>
                              <a:pt x="18912" y="20761"/>
                              <a:pt x="18904" y="20761"/>
                            </a:cubicBezTo>
                            <a:close/>
                            <a:moveTo>
                              <a:pt x="18904" y="9017"/>
                            </a:moveTo>
                            <a:lnTo>
                              <a:pt x="18836" y="9017"/>
                            </a:lnTo>
                            <a:lnTo>
                              <a:pt x="18836" y="8508"/>
                            </a:lnTo>
                            <a:cubicBezTo>
                              <a:pt x="18836" y="8448"/>
                              <a:pt x="18828" y="8388"/>
                              <a:pt x="18820" y="8388"/>
                            </a:cubicBezTo>
                            <a:lnTo>
                              <a:pt x="18700" y="8388"/>
                            </a:lnTo>
                            <a:cubicBezTo>
                              <a:pt x="18692" y="8388"/>
                              <a:pt x="18684" y="8448"/>
                              <a:pt x="18684" y="8508"/>
                            </a:cubicBezTo>
                            <a:lnTo>
                              <a:pt x="18684" y="9017"/>
                            </a:lnTo>
                            <a:lnTo>
                              <a:pt x="18616" y="9017"/>
                            </a:lnTo>
                            <a:cubicBezTo>
                              <a:pt x="18608" y="9017"/>
                              <a:pt x="18600" y="9077"/>
                              <a:pt x="18600" y="9137"/>
                            </a:cubicBezTo>
                            <a:lnTo>
                              <a:pt x="18600" y="10036"/>
                            </a:lnTo>
                            <a:cubicBezTo>
                              <a:pt x="18600" y="10096"/>
                              <a:pt x="18608" y="10156"/>
                              <a:pt x="18616" y="10156"/>
                            </a:cubicBezTo>
                            <a:lnTo>
                              <a:pt x="18684" y="10156"/>
                            </a:lnTo>
                            <a:lnTo>
                              <a:pt x="18684" y="10665"/>
                            </a:lnTo>
                            <a:cubicBezTo>
                              <a:pt x="18684" y="10725"/>
                              <a:pt x="18692" y="10785"/>
                              <a:pt x="18700" y="10785"/>
                            </a:cubicBezTo>
                            <a:lnTo>
                              <a:pt x="18820" y="10785"/>
                            </a:lnTo>
                            <a:cubicBezTo>
                              <a:pt x="18828" y="10785"/>
                              <a:pt x="18836" y="10725"/>
                              <a:pt x="18836" y="10665"/>
                            </a:cubicBezTo>
                            <a:lnTo>
                              <a:pt x="18836" y="10156"/>
                            </a:lnTo>
                            <a:lnTo>
                              <a:pt x="18904" y="10156"/>
                            </a:lnTo>
                            <a:cubicBezTo>
                              <a:pt x="18912" y="10156"/>
                              <a:pt x="18920" y="10096"/>
                              <a:pt x="18920" y="10036"/>
                            </a:cubicBezTo>
                            <a:lnTo>
                              <a:pt x="18920" y="9137"/>
                            </a:lnTo>
                            <a:cubicBezTo>
                              <a:pt x="18916" y="9047"/>
                              <a:pt x="18912" y="9017"/>
                              <a:pt x="18904" y="9017"/>
                            </a:cubicBezTo>
                            <a:close/>
                            <a:moveTo>
                              <a:pt x="18904" y="3116"/>
                            </a:moveTo>
                            <a:lnTo>
                              <a:pt x="18836" y="3116"/>
                            </a:lnTo>
                            <a:lnTo>
                              <a:pt x="18836" y="2606"/>
                            </a:lnTo>
                            <a:cubicBezTo>
                              <a:pt x="18836" y="2546"/>
                              <a:pt x="18828" y="2487"/>
                              <a:pt x="18820" y="2487"/>
                            </a:cubicBezTo>
                            <a:lnTo>
                              <a:pt x="18700" y="2487"/>
                            </a:lnTo>
                            <a:cubicBezTo>
                              <a:pt x="18692" y="2487"/>
                              <a:pt x="18684" y="2546"/>
                              <a:pt x="18684" y="2606"/>
                            </a:cubicBezTo>
                            <a:lnTo>
                              <a:pt x="18684" y="3116"/>
                            </a:lnTo>
                            <a:lnTo>
                              <a:pt x="18616" y="3116"/>
                            </a:lnTo>
                            <a:cubicBezTo>
                              <a:pt x="18608" y="3116"/>
                              <a:pt x="18600" y="3176"/>
                              <a:pt x="18600" y="3236"/>
                            </a:cubicBezTo>
                            <a:lnTo>
                              <a:pt x="18600" y="4134"/>
                            </a:lnTo>
                            <a:cubicBezTo>
                              <a:pt x="18600" y="4194"/>
                              <a:pt x="18608" y="4254"/>
                              <a:pt x="18616" y="4254"/>
                            </a:cubicBezTo>
                            <a:lnTo>
                              <a:pt x="18684" y="4254"/>
                            </a:lnTo>
                            <a:lnTo>
                              <a:pt x="18684" y="4763"/>
                            </a:lnTo>
                            <a:cubicBezTo>
                              <a:pt x="18684" y="4823"/>
                              <a:pt x="18692" y="4883"/>
                              <a:pt x="18700" y="4883"/>
                            </a:cubicBezTo>
                            <a:lnTo>
                              <a:pt x="18820" y="4883"/>
                            </a:lnTo>
                            <a:cubicBezTo>
                              <a:pt x="18828" y="4883"/>
                              <a:pt x="18836" y="4823"/>
                              <a:pt x="18836" y="4763"/>
                            </a:cubicBezTo>
                            <a:lnTo>
                              <a:pt x="18836" y="4254"/>
                            </a:lnTo>
                            <a:lnTo>
                              <a:pt x="18904" y="4254"/>
                            </a:lnTo>
                            <a:cubicBezTo>
                              <a:pt x="18912" y="4254"/>
                              <a:pt x="18920" y="4194"/>
                              <a:pt x="18920" y="4134"/>
                            </a:cubicBezTo>
                            <a:lnTo>
                              <a:pt x="18920" y="3236"/>
                            </a:lnTo>
                            <a:cubicBezTo>
                              <a:pt x="18916" y="3176"/>
                              <a:pt x="18912" y="3116"/>
                              <a:pt x="18904" y="3116"/>
                            </a:cubicBezTo>
                            <a:close/>
                            <a:moveTo>
                              <a:pt x="18484" y="17825"/>
                            </a:moveTo>
                            <a:lnTo>
                              <a:pt x="18420" y="17825"/>
                            </a:lnTo>
                            <a:lnTo>
                              <a:pt x="18420" y="17346"/>
                            </a:lnTo>
                            <a:cubicBezTo>
                              <a:pt x="18420" y="17286"/>
                              <a:pt x="18416" y="17256"/>
                              <a:pt x="18408" y="17256"/>
                            </a:cubicBezTo>
                            <a:lnTo>
                              <a:pt x="18300" y="17256"/>
                            </a:lnTo>
                            <a:cubicBezTo>
                              <a:pt x="18292" y="17256"/>
                              <a:pt x="18288" y="17286"/>
                              <a:pt x="18288" y="17346"/>
                            </a:cubicBezTo>
                            <a:lnTo>
                              <a:pt x="18288" y="17825"/>
                            </a:lnTo>
                            <a:lnTo>
                              <a:pt x="18224" y="17825"/>
                            </a:lnTo>
                            <a:cubicBezTo>
                              <a:pt x="18216" y="17825"/>
                              <a:pt x="18212" y="17855"/>
                              <a:pt x="18212" y="17915"/>
                            </a:cubicBezTo>
                            <a:lnTo>
                              <a:pt x="18212" y="18724"/>
                            </a:lnTo>
                            <a:cubicBezTo>
                              <a:pt x="18212" y="18784"/>
                              <a:pt x="18216" y="18814"/>
                              <a:pt x="18224" y="18814"/>
                            </a:cubicBezTo>
                            <a:lnTo>
                              <a:pt x="18288" y="18814"/>
                            </a:lnTo>
                            <a:lnTo>
                              <a:pt x="18288" y="19293"/>
                            </a:lnTo>
                            <a:cubicBezTo>
                              <a:pt x="18288" y="19353"/>
                              <a:pt x="18292" y="19383"/>
                              <a:pt x="18300" y="19383"/>
                            </a:cubicBezTo>
                            <a:lnTo>
                              <a:pt x="18408" y="19383"/>
                            </a:lnTo>
                            <a:cubicBezTo>
                              <a:pt x="18416" y="19383"/>
                              <a:pt x="18420" y="19353"/>
                              <a:pt x="18420" y="19293"/>
                            </a:cubicBezTo>
                            <a:lnTo>
                              <a:pt x="18420" y="18814"/>
                            </a:lnTo>
                            <a:lnTo>
                              <a:pt x="18484" y="18814"/>
                            </a:lnTo>
                            <a:cubicBezTo>
                              <a:pt x="18492" y="18814"/>
                              <a:pt x="18496" y="18784"/>
                              <a:pt x="18496" y="18724"/>
                            </a:cubicBezTo>
                            <a:lnTo>
                              <a:pt x="18496" y="17915"/>
                            </a:lnTo>
                            <a:cubicBezTo>
                              <a:pt x="18500" y="17855"/>
                              <a:pt x="18492" y="17825"/>
                              <a:pt x="18484" y="17825"/>
                            </a:cubicBezTo>
                            <a:close/>
                            <a:moveTo>
                              <a:pt x="18484" y="11893"/>
                            </a:moveTo>
                            <a:lnTo>
                              <a:pt x="18420" y="11893"/>
                            </a:lnTo>
                            <a:lnTo>
                              <a:pt x="18420" y="11414"/>
                            </a:lnTo>
                            <a:cubicBezTo>
                              <a:pt x="18420" y="11354"/>
                              <a:pt x="18416" y="11324"/>
                              <a:pt x="18408" y="11324"/>
                            </a:cubicBezTo>
                            <a:lnTo>
                              <a:pt x="18300" y="11324"/>
                            </a:lnTo>
                            <a:cubicBezTo>
                              <a:pt x="18292" y="11324"/>
                              <a:pt x="18288" y="11354"/>
                              <a:pt x="18288" y="11414"/>
                            </a:cubicBezTo>
                            <a:lnTo>
                              <a:pt x="18288" y="11893"/>
                            </a:lnTo>
                            <a:lnTo>
                              <a:pt x="18224" y="11893"/>
                            </a:lnTo>
                            <a:cubicBezTo>
                              <a:pt x="18216" y="11893"/>
                              <a:pt x="18212" y="11923"/>
                              <a:pt x="18212" y="11983"/>
                            </a:cubicBezTo>
                            <a:lnTo>
                              <a:pt x="18212" y="12792"/>
                            </a:lnTo>
                            <a:cubicBezTo>
                              <a:pt x="18212" y="12852"/>
                              <a:pt x="18216" y="12882"/>
                              <a:pt x="18224" y="12882"/>
                            </a:cubicBezTo>
                            <a:lnTo>
                              <a:pt x="18288" y="12882"/>
                            </a:lnTo>
                            <a:lnTo>
                              <a:pt x="18288" y="13361"/>
                            </a:lnTo>
                            <a:cubicBezTo>
                              <a:pt x="18288" y="13421"/>
                              <a:pt x="18292" y="13451"/>
                              <a:pt x="18300" y="13451"/>
                            </a:cubicBezTo>
                            <a:lnTo>
                              <a:pt x="18408" y="13451"/>
                            </a:lnTo>
                            <a:cubicBezTo>
                              <a:pt x="18416" y="13451"/>
                              <a:pt x="18420" y="13421"/>
                              <a:pt x="18420" y="13361"/>
                            </a:cubicBezTo>
                            <a:lnTo>
                              <a:pt x="18420" y="12882"/>
                            </a:lnTo>
                            <a:lnTo>
                              <a:pt x="18484" y="12882"/>
                            </a:lnTo>
                            <a:cubicBezTo>
                              <a:pt x="18492" y="12882"/>
                              <a:pt x="18496" y="12852"/>
                              <a:pt x="18496" y="12792"/>
                            </a:cubicBezTo>
                            <a:lnTo>
                              <a:pt x="18496" y="11983"/>
                            </a:lnTo>
                            <a:cubicBezTo>
                              <a:pt x="18500" y="11923"/>
                              <a:pt x="18492" y="11893"/>
                              <a:pt x="18484" y="11893"/>
                            </a:cubicBezTo>
                            <a:close/>
                            <a:moveTo>
                              <a:pt x="18072" y="14979"/>
                            </a:moveTo>
                            <a:lnTo>
                              <a:pt x="18016" y="14979"/>
                            </a:lnTo>
                            <a:lnTo>
                              <a:pt x="18016" y="14560"/>
                            </a:lnTo>
                            <a:cubicBezTo>
                              <a:pt x="18016" y="14500"/>
                              <a:pt x="18012" y="14470"/>
                              <a:pt x="18004" y="14470"/>
                            </a:cubicBezTo>
                            <a:lnTo>
                              <a:pt x="17908" y="14470"/>
                            </a:lnTo>
                            <a:cubicBezTo>
                              <a:pt x="17900" y="14470"/>
                              <a:pt x="17896" y="14500"/>
                              <a:pt x="17896" y="14560"/>
                            </a:cubicBezTo>
                            <a:lnTo>
                              <a:pt x="17896" y="14979"/>
                            </a:lnTo>
                            <a:lnTo>
                              <a:pt x="17840" y="14979"/>
                            </a:lnTo>
                            <a:cubicBezTo>
                              <a:pt x="17832" y="14979"/>
                              <a:pt x="17828" y="15009"/>
                              <a:pt x="17828" y="15069"/>
                            </a:cubicBezTo>
                            <a:lnTo>
                              <a:pt x="17828" y="15788"/>
                            </a:lnTo>
                            <a:cubicBezTo>
                              <a:pt x="17828" y="15848"/>
                              <a:pt x="17832" y="15878"/>
                              <a:pt x="17840" y="15878"/>
                            </a:cubicBezTo>
                            <a:lnTo>
                              <a:pt x="17896" y="15878"/>
                            </a:lnTo>
                            <a:lnTo>
                              <a:pt x="17896" y="16297"/>
                            </a:lnTo>
                            <a:cubicBezTo>
                              <a:pt x="17896" y="16357"/>
                              <a:pt x="17900" y="16387"/>
                              <a:pt x="17908" y="16387"/>
                            </a:cubicBezTo>
                            <a:lnTo>
                              <a:pt x="18004" y="16387"/>
                            </a:lnTo>
                            <a:cubicBezTo>
                              <a:pt x="18012" y="16387"/>
                              <a:pt x="18016" y="16357"/>
                              <a:pt x="18016" y="16297"/>
                            </a:cubicBezTo>
                            <a:lnTo>
                              <a:pt x="18016" y="15878"/>
                            </a:lnTo>
                            <a:lnTo>
                              <a:pt x="18072" y="15878"/>
                            </a:lnTo>
                            <a:cubicBezTo>
                              <a:pt x="18080" y="15878"/>
                              <a:pt x="18084" y="15848"/>
                              <a:pt x="18084" y="15788"/>
                            </a:cubicBezTo>
                            <a:lnTo>
                              <a:pt x="18084" y="15069"/>
                            </a:lnTo>
                            <a:cubicBezTo>
                              <a:pt x="18080" y="15039"/>
                              <a:pt x="18076" y="14979"/>
                              <a:pt x="18072" y="14979"/>
                            </a:cubicBezTo>
                            <a:close/>
                            <a:moveTo>
                              <a:pt x="18072" y="20881"/>
                            </a:moveTo>
                            <a:lnTo>
                              <a:pt x="18016" y="20881"/>
                            </a:lnTo>
                            <a:lnTo>
                              <a:pt x="18016" y="20462"/>
                            </a:lnTo>
                            <a:cubicBezTo>
                              <a:pt x="18016" y="20402"/>
                              <a:pt x="18012" y="20372"/>
                              <a:pt x="18004" y="20372"/>
                            </a:cubicBezTo>
                            <a:lnTo>
                              <a:pt x="17908" y="20372"/>
                            </a:lnTo>
                            <a:cubicBezTo>
                              <a:pt x="17900" y="20372"/>
                              <a:pt x="17896" y="20402"/>
                              <a:pt x="17896" y="20462"/>
                            </a:cubicBezTo>
                            <a:lnTo>
                              <a:pt x="17896" y="20881"/>
                            </a:lnTo>
                            <a:lnTo>
                              <a:pt x="17840" y="20881"/>
                            </a:lnTo>
                            <a:cubicBezTo>
                              <a:pt x="17832" y="20881"/>
                              <a:pt x="17828" y="20911"/>
                              <a:pt x="17828" y="20971"/>
                            </a:cubicBezTo>
                            <a:lnTo>
                              <a:pt x="17828" y="21600"/>
                            </a:lnTo>
                            <a:lnTo>
                              <a:pt x="18084" y="21600"/>
                            </a:lnTo>
                            <a:lnTo>
                              <a:pt x="18084" y="20971"/>
                            </a:lnTo>
                            <a:cubicBezTo>
                              <a:pt x="18080" y="20911"/>
                              <a:pt x="18076" y="20881"/>
                              <a:pt x="18072" y="20881"/>
                            </a:cubicBezTo>
                            <a:close/>
                            <a:moveTo>
                              <a:pt x="18072" y="9107"/>
                            </a:moveTo>
                            <a:lnTo>
                              <a:pt x="18016" y="9107"/>
                            </a:lnTo>
                            <a:lnTo>
                              <a:pt x="18016" y="8688"/>
                            </a:lnTo>
                            <a:cubicBezTo>
                              <a:pt x="18016" y="8628"/>
                              <a:pt x="18012" y="8598"/>
                              <a:pt x="18004" y="8598"/>
                            </a:cubicBezTo>
                            <a:lnTo>
                              <a:pt x="17908" y="8598"/>
                            </a:lnTo>
                            <a:cubicBezTo>
                              <a:pt x="17900" y="8598"/>
                              <a:pt x="17896" y="8628"/>
                              <a:pt x="17896" y="8688"/>
                            </a:cubicBezTo>
                            <a:lnTo>
                              <a:pt x="17896" y="9107"/>
                            </a:lnTo>
                            <a:lnTo>
                              <a:pt x="17840" y="9107"/>
                            </a:lnTo>
                            <a:cubicBezTo>
                              <a:pt x="17832" y="9107"/>
                              <a:pt x="17828" y="9137"/>
                              <a:pt x="17828" y="9197"/>
                            </a:cubicBezTo>
                            <a:lnTo>
                              <a:pt x="17828" y="9916"/>
                            </a:lnTo>
                            <a:cubicBezTo>
                              <a:pt x="17828" y="9976"/>
                              <a:pt x="17832" y="10006"/>
                              <a:pt x="17840" y="10006"/>
                            </a:cubicBezTo>
                            <a:lnTo>
                              <a:pt x="17896" y="10006"/>
                            </a:lnTo>
                            <a:lnTo>
                              <a:pt x="17896" y="10426"/>
                            </a:lnTo>
                            <a:cubicBezTo>
                              <a:pt x="17896" y="10485"/>
                              <a:pt x="17900" y="10515"/>
                              <a:pt x="17908" y="10515"/>
                            </a:cubicBezTo>
                            <a:lnTo>
                              <a:pt x="18004" y="10515"/>
                            </a:lnTo>
                            <a:cubicBezTo>
                              <a:pt x="18012" y="10515"/>
                              <a:pt x="18016" y="10485"/>
                              <a:pt x="18016" y="10426"/>
                            </a:cubicBezTo>
                            <a:lnTo>
                              <a:pt x="18016" y="10006"/>
                            </a:lnTo>
                            <a:lnTo>
                              <a:pt x="18072" y="10006"/>
                            </a:lnTo>
                            <a:cubicBezTo>
                              <a:pt x="18080" y="10006"/>
                              <a:pt x="18084" y="9976"/>
                              <a:pt x="18084" y="9916"/>
                            </a:cubicBezTo>
                            <a:lnTo>
                              <a:pt x="18084" y="9197"/>
                            </a:lnTo>
                            <a:cubicBezTo>
                              <a:pt x="18080" y="9137"/>
                              <a:pt x="18076" y="9107"/>
                              <a:pt x="18072" y="9107"/>
                            </a:cubicBezTo>
                            <a:close/>
                            <a:moveTo>
                              <a:pt x="19320" y="11774"/>
                            </a:moveTo>
                            <a:lnTo>
                              <a:pt x="19244" y="11774"/>
                            </a:lnTo>
                            <a:lnTo>
                              <a:pt x="19244" y="11204"/>
                            </a:lnTo>
                            <a:cubicBezTo>
                              <a:pt x="19244" y="11145"/>
                              <a:pt x="19236" y="11085"/>
                              <a:pt x="19228" y="11085"/>
                            </a:cubicBezTo>
                            <a:lnTo>
                              <a:pt x="19096" y="11085"/>
                            </a:lnTo>
                            <a:cubicBezTo>
                              <a:pt x="19088" y="11085"/>
                              <a:pt x="19080" y="11145"/>
                              <a:pt x="19080" y="11204"/>
                            </a:cubicBezTo>
                            <a:lnTo>
                              <a:pt x="19080" y="11774"/>
                            </a:lnTo>
                            <a:lnTo>
                              <a:pt x="19004" y="11774"/>
                            </a:lnTo>
                            <a:cubicBezTo>
                              <a:pt x="18996" y="11774"/>
                              <a:pt x="18988" y="11834"/>
                              <a:pt x="18988" y="11893"/>
                            </a:cubicBezTo>
                            <a:lnTo>
                              <a:pt x="18988" y="12912"/>
                            </a:lnTo>
                            <a:cubicBezTo>
                              <a:pt x="18988" y="12972"/>
                              <a:pt x="18996" y="13032"/>
                              <a:pt x="19004" y="13032"/>
                            </a:cubicBezTo>
                            <a:lnTo>
                              <a:pt x="19080" y="13032"/>
                            </a:lnTo>
                            <a:lnTo>
                              <a:pt x="19080" y="13601"/>
                            </a:lnTo>
                            <a:cubicBezTo>
                              <a:pt x="19080" y="13661"/>
                              <a:pt x="19088" y="13721"/>
                              <a:pt x="19096" y="13721"/>
                            </a:cubicBezTo>
                            <a:lnTo>
                              <a:pt x="19232" y="13721"/>
                            </a:lnTo>
                            <a:cubicBezTo>
                              <a:pt x="19240" y="13721"/>
                              <a:pt x="19248" y="13661"/>
                              <a:pt x="19248" y="13601"/>
                            </a:cubicBezTo>
                            <a:lnTo>
                              <a:pt x="19248" y="13032"/>
                            </a:lnTo>
                            <a:lnTo>
                              <a:pt x="19324" y="13032"/>
                            </a:lnTo>
                            <a:cubicBezTo>
                              <a:pt x="19332" y="13032"/>
                              <a:pt x="19340" y="12972"/>
                              <a:pt x="19340" y="12912"/>
                            </a:cubicBezTo>
                            <a:lnTo>
                              <a:pt x="19340" y="11893"/>
                            </a:lnTo>
                            <a:cubicBezTo>
                              <a:pt x="19336" y="11834"/>
                              <a:pt x="19328" y="11774"/>
                              <a:pt x="19320" y="11774"/>
                            </a:cubicBezTo>
                            <a:close/>
                            <a:moveTo>
                              <a:pt x="18072" y="3236"/>
                            </a:moveTo>
                            <a:lnTo>
                              <a:pt x="18016" y="3236"/>
                            </a:lnTo>
                            <a:lnTo>
                              <a:pt x="18016" y="2816"/>
                            </a:lnTo>
                            <a:cubicBezTo>
                              <a:pt x="18016" y="2756"/>
                              <a:pt x="18012" y="2726"/>
                              <a:pt x="18004" y="2726"/>
                            </a:cubicBezTo>
                            <a:lnTo>
                              <a:pt x="17908" y="2726"/>
                            </a:lnTo>
                            <a:cubicBezTo>
                              <a:pt x="17900" y="2726"/>
                              <a:pt x="17896" y="2756"/>
                              <a:pt x="17896" y="2816"/>
                            </a:cubicBezTo>
                            <a:lnTo>
                              <a:pt x="17896" y="3236"/>
                            </a:lnTo>
                            <a:lnTo>
                              <a:pt x="17840" y="3236"/>
                            </a:lnTo>
                            <a:cubicBezTo>
                              <a:pt x="17832" y="3236"/>
                              <a:pt x="17828" y="3265"/>
                              <a:pt x="17828" y="3325"/>
                            </a:cubicBezTo>
                            <a:lnTo>
                              <a:pt x="17828" y="4044"/>
                            </a:lnTo>
                            <a:cubicBezTo>
                              <a:pt x="17828" y="4104"/>
                              <a:pt x="17832" y="4134"/>
                              <a:pt x="17840" y="4134"/>
                            </a:cubicBezTo>
                            <a:lnTo>
                              <a:pt x="17896" y="4134"/>
                            </a:lnTo>
                            <a:lnTo>
                              <a:pt x="17896" y="4554"/>
                            </a:lnTo>
                            <a:cubicBezTo>
                              <a:pt x="17896" y="4614"/>
                              <a:pt x="17900" y="4644"/>
                              <a:pt x="17908" y="4644"/>
                            </a:cubicBezTo>
                            <a:lnTo>
                              <a:pt x="18004" y="4644"/>
                            </a:lnTo>
                            <a:cubicBezTo>
                              <a:pt x="18012" y="4644"/>
                              <a:pt x="18016" y="4614"/>
                              <a:pt x="18016" y="4554"/>
                            </a:cubicBezTo>
                            <a:lnTo>
                              <a:pt x="18016" y="4134"/>
                            </a:lnTo>
                            <a:lnTo>
                              <a:pt x="18072" y="4134"/>
                            </a:lnTo>
                            <a:cubicBezTo>
                              <a:pt x="18080" y="4134"/>
                              <a:pt x="18084" y="4104"/>
                              <a:pt x="18084" y="4044"/>
                            </a:cubicBezTo>
                            <a:lnTo>
                              <a:pt x="18084" y="3325"/>
                            </a:lnTo>
                            <a:cubicBezTo>
                              <a:pt x="18080" y="3265"/>
                              <a:pt x="18076" y="3236"/>
                              <a:pt x="18072" y="3236"/>
                            </a:cubicBezTo>
                            <a:close/>
                            <a:moveTo>
                              <a:pt x="19320" y="17705"/>
                            </a:moveTo>
                            <a:lnTo>
                              <a:pt x="19244" y="17705"/>
                            </a:lnTo>
                            <a:lnTo>
                              <a:pt x="19244" y="17136"/>
                            </a:lnTo>
                            <a:cubicBezTo>
                              <a:pt x="19244" y="17076"/>
                              <a:pt x="19236" y="17016"/>
                              <a:pt x="19228" y="17016"/>
                            </a:cubicBezTo>
                            <a:lnTo>
                              <a:pt x="19096" y="17016"/>
                            </a:lnTo>
                            <a:cubicBezTo>
                              <a:pt x="19088" y="17016"/>
                              <a:pt x="19080" y="17076"/>
                              <a:pt x="19080" y="17136"/>
                            </a:cubicBezTo>
                            <a:lnTo>
                              <a:pt x="19080" y="17705"/>
                            </a:lnTo>
                            <a:lnTo>
                              <a:pt x="19004" y="17705"/>
                            </a:lnTo>
                            <a:cubicBezTo>
                              <a:pt x="18996" y="17705"/>
                              <a:pt x="18988" y="17765"/>
                              <a:pt x="18988" y="17825"/>
                            </a:cubicBezTo>
                            <a:lnTo>
                              <a:pt x="18988" y="18844"/>
                            </a:lnTo>
                            <a:cubicBezTo>
                              <a:pt x="18988" y="18904"/>
                              <a:pt x="18996" y="18964"/>
                              <a:pt x="19004" y="18964"/>
                            </a:cubicBezTo>
                            <a:lnTo>
                              <a:pt x="19080" y="18964"/>
                            </a:lnTo>
                            <a:lnTo>
                              <a:pt x="19080" y="19533"/>
                            </a:lnTo>
                            <a:cubicBezTo>
                              <a:pt x="19080" y="19593"/>
                              <a:pt x="19088" y="19653"/>
                              <a:pt x="19096" y="19653"/>
                            </a:cubicBezTo>
                            <a:lnTo>
                              <a:pt x="19232" y="19653"/>
                            </a:lnTo>
                            <a:cubicBezTo>
                              <a:pt x="19240" y="19653"/>
                              <a:pt x="19248" y="19593"/>
                              <a:pt x="19248" y="19533"/>
                            </a:cubicBezTo>
                            <a:lnTo>
                              <a:pt x="19248" y="18964"/>
                            </a:lnTo>
                            <a:lnTo>
                              <a:pt x="19324" y="18964"/>
                            </a:lnTo>
                            <a:cubicBezTo>
                              <a:pt x="19332" y="18964"/>
                              <a:pt x="19340" y="18904"/>
                              <a:pt x="19340" y="18844"/>
                            </a:cubicBezTo>
                            <a:lnTo>
                              <a:pt x="19340" y="17825"/>
                            </a:lnTo>
                            <a:cubicBezTo>
                              <a:pt x="19336" y="17765"/>
                              <a:pt x="19328" y="17705"/>
                              <a:pt x="19320" y="17705"/>
                            </a:cubicBezTo>
                            <a:close/>
                            <a:moveTo>
                              <a:pt x="19884" y="14110"/>
                            </a:moveTo>
                            <a:lnTo>
                              <a:pt x="20048" y="14110"/>
                            </a:lnTo>
                            <a:cubicBezTo>
                              <a:pt x="20060" y="14110"/>
                              <a:pt x="20068" y="14050"/>
                              <a:pt x="20068" y="13961"/>
                            </a:cubicBezTo>
                            <a:lnTo>
                              <a:pt x="20068" y="13242"/>
                            </a:lnTo>
                            <a:lnTo>
                              <a:pt x="20164" y="13242"/>
                            </a:lnTo>
                            <a:cubicBezTo>
                              <a:pt x="20176" y="13242"/>
                              <a:pt x="20184" y="13182"/>
                              <a:pt x="20184" y="13092"/>
                            </a:cubicBezTo>
                            <a:lnTo>
                              <a:pt x="20184" y="11864"/>
                            </a:lnTo>
                            <a:cubicBezTo>
                              <a:pt x="20184" y="11774"/>
                              <a:pt x="20176" y="11714"/>
                              <a:pt x="20164" y="11714"/>
                            </a:cubicBezTo>
                            <a:lnTo>
                              <a:pt x="20068" y="11714"/>
                            </a:lnTo>
                            <a:lnTo>
                              <a:pt x="20068" y="10995"/>
                            </a:lnTo>
                            <a:cubicBezTo>
                              <a:pt x="20068" y="10905"/>
                              <a:pt x="20060" y="10845"/>
                              <a:pt x="20048" y="10845"/>
                            </a:cubicBezTo>
                            <a:lnTo>
                              <a:pt x="19884" y="10845"/>
                            </a:lnTo>
                            <a:cubicBezTo>
                              <a:pt x="19872" y="10845"/>
                              <a:pt x="19864" y="10905"/>
                              <a:pt x="19864" y="10995"/>
                            </a:cubicBezTo>
                            <a:lnTo>
                              <a:pt x="19864" y="11714"/>
                            </a:lnTo>
                            <a:lnTo>
                              <a:pt x="19768" y="11714"/>
                            </a:lnTo>
                            <a:cubicBezTo>
                              <a:pt x="19756" y="11714"/>
                              <a:pt x="19748" y="11774"/>
                              <a:pt x="19748" y="11864"/>
                            </a:cubicBezTo>
                            <a:lnTo>
                              <a:pt x="19748" y="12433"/>
                            </a:lnTo>
                            <a:lnTo>
                              <a:pt x="19748" y="12433"/>
                            </a:lnTo>
                            <a:lnTo>
                              <a:pt x="19748" y="13122"/>
                            </a:lnTo>
                            <a:cubicBezTo>
                              <a:pt x="19748" y="13212"/>
                              <a:pt x="19756" y="13272"/>
                              <a:pt x="19768" y="13272"/>
                            </a:cubicBezTo>
                            <a:lnTo>
                              <a:pt x="19864" y="13272"/>
                            </a:lnTo>
                            <a:lnTo>
                              <a:pt x="19864" y="13991"/>
                            </a:lnTo>
                            <a:cubicBezTo>
                              <a:pt x="19864" y="14050"/>
                              <a:pt x="19872" y="14110"/>
                              <a:pt x="19884" y="14110"/>
                            </a:cubicBezTo>
                            <a:close/>
                            <a:moveTo>
                              <a:pt x="20184" y="19054"/>
                            </a:moveTo>
                            <a:lnTo>
                              <a:pt x="20184" y="17825"/>
                            </a:lnTo>
                            <a:cubicBezTo>
                              <a:pt x="20184" y="17735"/>
                              <a:pt x="20176" y="17675"/>
                              <a:pt x="20164" y="17675"/>
                            </a:cubicBezTo>
                            <a:lnTo>
                              <a:pt x="20068" y="17675"/>
                            </a:lnTo>
                            <a:lnTo>
                              <a:pt x="20068" y="16956"/>
                            </a:lnTo>
                            <a:cubicBezTo>
                              <a:pt x="20068" y="16867"/>
                              <a:pt x="20060" y="16807"/>
                              <a:pt x="20048" y="16807"/>
                            </a:cubicBezTo>
                            <a:lnTo>
                              <a:pt x="19884" y="16807"/>
                            </a:lnTo>
                            <a:cubicBezTo>
                              <a:pt x="19872" y="16807"/>
                              <a:pt x="19864" y="16867"/>
                              <a:pt x="19864" y="16956"/>
                            </a:cubicBezTo>
                            <a:lnTo>
                              <a:pt x="19864" y="17675"/>
                            </a:lnTo>
                            <a:lnTo>
                              <a:pt x="19768" y="17675"/>
                            </a:lnTo>
                            <a:cubicBezTo>
                              <a:pt x="19756" y="17675"/>
                              <a:pt x="19748" y="17735"/>
                              <a:pt x="19748" y="17825"/>
                            </a:cubicBezTo>
                            <a:lnTo>
                              <a:pt x="19748" y="18394"/>
                            </a:lnTo>
                            <a:lnTo>
                              <a:pt x="19748" y="18394"/>
                            </a:lnTo>
                            <a:lnTo>
                              <a:pt x="19748" y="19083"/>
                            </a:lnTo>
                            <a:cubicBezTo>
                              <a:pt x="19748" y="19173"/>
                              <a:pt x="19756" y="19233"/>
                              <a:pt x="19768" y="19233"/>
                            </a:cubicBezTo>
                            <a:lnTo>
                              <a:pt x="19864" y="19233"/>
                            </a:lnTo>
                            <a:lnTo>
                              <a:pt x="19864" y="19952"/>
                            </a:lnTo>
                            <a:cubicBezTo>
                              <a:pt x="19864" y="20042"/>
                              <a:pt x="19872" y="20102"/>
                              <a:pt x="19884" y="20102"/>
                            </a:cubicBezTo>
                            <a:lnTo>
                              <a:pt x="20048" y="20102"/>
                            </a:lnTo>
                            <a:cubicBezTo>
                              <a:pt x="20060" y="20102"/>
                              <a:pt x="20068" y="20042"/>
                              <a:pt x="20068" y="19952"/>
                            </a:cubicBezTo>
                            <a:lnTo>
                              <a:pt x="20068" y="19233"/>
                            </a:lnTo>
                            <a:lnTo>
                              <a:pt x="20164" y="19233"/>
                            </a:lnTo>
                            <a:cubicBezTo>
                              <a:pt x="20172" y="19203"/>
                              <a:pt x="20184" y="19143"/>
                              <a:pt x="20184" y="19054"/>
                            </a:cubicBezTo>
                            <a:close/>
                            <a:moveTo>
                              <a:pt x="19368" y="10126"/>
                            </a:moveTo>
                            <a:cubicBezTo>
                              <a:pt x="19368" y="10186"/>
                              <a:pt x="19376" y="10246"/>
                              <a:pt x="19384" y="10246"/>
                            </a:cubicBezTo>
                            <a:lnTo>
                              <a:pt x="19468" y="10246"/>
                            </a:lnTo>
                            <a:lnTo>
                              <a:pt x="19468" y="10875"/>
                            </a:lnTo>
                            <a:cubicBezTo>
                              <a:pt x="19468" y="10935"/>
                              <a:pt x="19476" y="10995"/>
                              <a:pt x="19484" y="10995"/>
                            </a:cubicBezTo>
                            <a:lnTo>
                              <a:pt x="19632" y="10995"/>
                            </a:lnTo>
                            <a:cubicBezTo>
                              <a:pt x="19640" y="10995"/>
                              <a:pt x="19648" y="10935"/>
                              <a:pt x="19648" y="10875"/>
                            </a:cubicBezTo>
                            <a:lnTo>
                              <a:pt x="19648" y="10246"/>
                            </a:lnTo>
                            <a:lnTo>
                              <a:pt x="19732" y="10246"/>
                            </a:lnTo>
                            <a:cubicBezTo>
                              <a:pt x="19740" y="10246"/>
                              <a:pt x="19748" y="10186"/>
                              <a:pt x="19748" y="10126"/>
                            </a:cubicBezTo>
                            <a:lnTo>
                              <a:pt x="19748" y="9017"/>
                            </a:lnTo>
                            <a:cubicBezTo>
                              <a:pt x="19748" y="8958"/>
                              <a:pt x="19740" y="8898"/>
                              <a:pt x="19732" y="8898"/>
                            </a:cubicBezTo>
                            <a:lnTo>
                              <a:pt x="19656" y="8898"/>
                            </a:lnTo>
                            <a:lnTo>
                              <a:pt x="19656" y="8269"/>
                            </a:lnTo>
                            <a:cubicBezTo>
                              <a:pt x="19656" y="8209"/>
                              <a:pt x="19648" y="8149"/>
                              <a:pt x="19640" y="8149"/>
                            </a:cubicBezTo>
                            <a:lnTo>
                              <a:pt x="19492" y="8149"/>
                            </a:lnTo>
                            <a:cubicBezTo>
                              <a:pt x="19484" y="8149"/>
                              <a:pt x="19476" y="8209"/>
                              <a:pt x="19476" y="8269"/>
                            </a:cubicBezTo>
                            <a:lnTo>
                              <a:pt x="19476" y="8898"/>
                            </a:lnTo>
                            <a:lnTo>
                              <a:pt x="19392" y="8898"/>
                            </a:lnTo>
                            <a:cubicBezTo>
                              <a:pt x="19384" y="8898"/>
                              <a:pt x="19376" y="8958"/>
                              <a:pt x="19376" y="9017"/>
                            </a:cubicBezTo>
                            <a:lnTo>
                              <a:pt x="19376" y="10126"/>
                            </a:lnTo>
                            <a:close/>
                            <a:moveTo>
                              <a:pt x="19368" y="15998"/>
                            </a:moveTo>
                            <a:cubicBezTo>
                              <a:pt x="19368" y="16058"/>
                              <a:pt x="19376" y="16118"/>
                              <a:pt x="19384" y="16118"/>
                            </a:cubicBezTo>
                            <a:lnTo>
                              <a:pt x="19468" y="16118"/>
                            </a:lnTo>
                            <a:lnTo>
                              <a:pt x="19468" y="16747"/>
                            </a:lnTo>
                            <a:cubicBezTo>
                              <a:pt x="19468" y="16807"/>
                              <a:pt x="19476" y="16867"/>
                              <a:pt x="19484" y="16867"/>
                            </a:cubicBezTo>
                            <a:lnTo>
                              <a:pt x="19632" y="16867"/>
                            </a:lnTo>
                            <a:cubicBezTo>
                              <a:pt x="19640" y="16867"/>
                              <a:pt x="19648" y="16807"/>
                              <a:pt x="19648" y="16747"/>
                            </a:cubicBezTo>
                            <a:lnTo>
                              <a:pt x="19648" y="16118"/>
                            </a:lnTo>
                            <a:lnTo>
                              <a:pt x="19732" y="16118"/>
                            </a:lnTo>
                            <a:cubicBezTo>
                              <a:pt x="19740" y="16118"/>
                              <a:pt x="19748" y="16058"/>
                              <a:pt x="19748" y="15998"/>
                            </a:cubicBezTo>
                            <a:lnTo>
                              <a:pt x="19748" y="14889"/>
                            </a:lnTo>
                            <a:cubicBezTo>
                              <a:pt x="19748" y="14829"/>
                              <a:pt x="19740" y="14769"/>
                              <a:pt x="19732" y="14769"/>
                            </a:cubicBezTo>
                            <a:lnTo>
                              <a:pt x="19656" y="14769"/>
                            </a:lnTo>
                            <a:lnTo>
                              <a:pt x="19656" y="14140"/>
                            </a:lnTo>
                            <a:cubicBezTo>
                              <a:pt x="19656" y="14080"/>
                              <a:pt x="19648" y="14021"/>
                              <a:pt x="19640" y="14021"/>
                            </a:cubicBezTo>
                            <a:lnTo>
                              <a:pt x="19492" y="14021"/>
                            </a:lnTo>
                            <a:cubicBezTo>
                              <a:pt x="19484" y="14021"/>
                              <a:pt x="19476" y="14080"/>
                              <a:pt x="19476" y="14140"/>
                            </a:cubicBezTo>
                            <a:lnTo>
                              <a:pt x="19476" y="14769"/>
                            </a:lnTo>
                            <a:lnTo>
                              <a:pt x="19392" y="14769"/>
                            </a:lnTo>
                            <a:cubicBezTo>
                              <a:pt x="19384" y="14769"/>
                              <a:pt x="19376" y="14829"/>
                              <a:pt x="19376" y="14889"/>
                            </a:cubicBezTo>
                            <a:lnTo>
                              <a:pt x="19376" y="15998"/>
                            </a:lnTo>
                            <a:close/>
                            <a:moveTo>
                              <a:pt x="0" y="0"/>
                            </a:moveTo>
                            <a:lnTo>
                              <a:pt x="0" y="2127"/>
                            </a:lnTo>
                            <a:lnTo>
                              <a:pt x="19864" y="2127"/>
                            </a:lnTo>
                            <a:lnTo>
                              <a:pt x="19864" y="2277"/>
                            </a:lnTo>
                            <a:cubicBezTo>
                              <a:pt x="19864" y="2367"/>
                              <a:pt x="19872" y="2427"/>
                              <a:pt x="19884" y="2427"/>
                            </a:cubicBezTo>
                            <a:lnTo>
                              <a:pt x="20048" y="2427"/>
                            </a:lnTo>
                            <a:cubicBezTo>
                              <a:pt x="20060" y="2427"/>
                              <a:pt x="20068" y="2367"/>
                              <a:pt x="20068" y="2277"/>
                            </a:cubicBezTo>
                            <a:lnTo>
                              <a:pt x="20068" y="2127"/>
                            </a:lnTo>
                            <a:lnTo>
                              <a:pt x="20256" y="2127"/>
                            </a:lnTo>
                            <a:lnTo>
                              <a:pt x="20256" y="2846"/>
                            </a:lnTo>
                            <a:lnTo>
                              <a:pt x="20152" y="2846"/>
                            </a:lnTo>
                            <a:cubicBezTo>
                              <a:pt x="20140" y="2846"/>
                              <a:pt x="20132" y="2906"/>
                              <a:pt x="20132" y="2996"/>
                            </a:cubicBezTo>
                            <a:lnTo>
                              <a:pt x="20132" y="3625"/>
                            </a:lnTo>
                            <a:lnTo>
                              <a:pt x="20132" y="3625"/>
                            </a:lnTo>
                            <a:lnTo>
                              <a:pt x="20132" y="4374"/>
                            </a:lnTo>
                            <a:cubicBezTo>
                              <a:pt x="20132" y="4464"/>
                              <a:pt x="20140" y="4524"/>
                              <a:pt x="20152" y="4524"/>
                            </a:cubicBezTo>
                            <a:lnTo>
                              <a:pt x="20256" y="4524"/>
                            </a:lnTo>
                            <a:lnTo>
                              <a:pt x="20256" y="5303"/>
                            </a:lnTo>
                            <a:cubicBezTo>
                              <a:pt x="20256" y="5392"/>
                              <a:pt x="20264" y="5452"/>
                              <a:pt x="20276" y="5452"/>
                            </a:cubicBezTo>
                            <a:lnTo>
                              <a:pt x="20460" y="5452"/>
                            </a:lnTo>
                            <a:cubicBezTo>
                              <a:pt x="20472" y="5452"/>
                              <a:pt x="20480" y="5392"/>
                              <a:pt x="20480" y="5303"/>
                            </a:cubicBezTo>
                            <a:lnTo>
                              <a:pt x="20480" y="4524"/>
                            </a:lnTo>
                            <a:lnTo>
                              <a:pt x="20584" y="4524"/>
                            </a:lnTo>
                            <a:cubicBezTo>
                              <a:pt x="20596" y="4524"/>
                              <a:pt x="20604" y="4464"/>
                              <a:pt x="20604" y="4374"/>
                            </a:cubicBezTo>
                            <a:lnTo>
                              <a:pt x="20604" y="2996"/>
                            </a:lnTo>
                            <a:cubicBezTo>
                              <a:pt x="20604" y="2906"/>
                              <a:pt x="20596" y="2846"/>
                              <a:pt x="20584" y="2846"/>
                            </a:cubicBezTo>
                            <a:lnTo>
                              <a:pt x="20480" y="2846"/>
                            </a:lnTo>
                            <a:lnTo>
                              <a:pt x="20480" y="2127"/>
                            </a:lnTo>
                            <a:lnTo>
                              <a:pt x="20644" y="2127"/>
                            </a:lnTo>
                            <a:lnTo>
                              <a:pt x="20644" y="2636"/>
                            </a:lnTo>
                            <a:cubicBezTo>
                              <a:pt x="20644" y="2726"/>
                              <a:pt x="20656" y="2816"/>
                              <a:pt x="20668" y="2816"/>
                            </a:cubicBezTo>
                            <a:lnTo>
                              <a:pt x="20872" y="2816"/>
                            </a:lnTo>
                            <a:cubicBezTo>
                              <a:pt x="20872" y="2816"/>
                              <a:pt x="20876" y="2816"/>
                              <a:pt x="20876" y="2816"/>
                            </a:cubicBezTo>
                            <a:cubicBezTo>
                              <a:pt x="20876" y="2816"/>
                              <a:pt x="20876" y="2846"/>
                              <a:pt x="20876" y="2846"/>
                            </a:cubicBezTo>
                            <a:lnTo>
                              <a:pt x="20876" y="4554"/>
                            </a:lnTo>
                            <a:cubicBezTo>
                              <a:pt x="20876" y="4673"/>
                              <a:pt x="20888" y="4763"/>
                              <a:pt x="20904" y="4763"/>
                            </a:cubicBezTo>
                            <a:lnTo>
                              <a:pt x="21036" y="4763"/>
                            </a:lnTo>
                            <a:lnTo>
                              <a:pt x="21036" y="5752"/>
                            </a:lnTo>
                            <a:cubicBezTo>
                              <a:pt x="21036" y="5872"/>
                              <a:pt x="21048" y="5962"/>
                              <a:pt x="21064" y="5962"/>
                            </a:cubicBezTo>
                            <a:lnTo>
                              <a:pt x="21248" y="5962"/>
                            </a:lnTo>
                            <a:lnTo>
                              <a:pt x="21248" y="7400"/>
                            </a:lnTo>
                            <a:lnTo>
                              <a:pt x="21064" y="7400"/>
                            </a:lnTo>
                            <a:cubicBezTo>
                              <a:pt x="21056" y="7400"/>
                              <a:pt x="21048" y="7430"/>
                              <a:pt x="21044" y="7490"/>
                            </a:cubicBezTo>
                            <a:lnTo>
                              <a:pt x="21044" y="6022"/>
                            </a:lnTo>
                            <a:cubicBezTo>
                              <a:pt x="21044" y="5932"/>
                              <a:pt x="21032" y="5842"/>
                              <a:pt x="21020" y="5842"/>
                            </a:cubicBezTo>
                            <a:lnTo>
                              <a:pt x="20896" y="5842"/>
                            </a:lnTo>
                            <a:lnTo>
                              <a:pt x="20896" y="4973"/>
                            </a:lnTo>
                            <a:cubicBezTo>
                              <a:pt x="20896" y="4883"/>
                              <a:pt x="20884" y="4793"/>
                              <a:pt x="20872" y="4793"/>
                            </a:cubicBezTo>
                            <a:lnTo>
                              <a:pt x="20668" y="4793"/>
                            </a:lnTo>
                            <a:cubicBezTo>
                              <a:pt x="20656" y="4793"/>
                              <a:pt x="20644" y="4883"/>
                              <a:pt x="20644" y="4973"/>
                            </a:cubicBezTo>
                            <a:lnTo>
                              <a:pt x="20644" y="5842"/>
                            </a:lnTo>
                            <a:lnTo>
                              <a:pt x="20528" y="5842"/>
                            </a:lnTo>
                            <a:cubicBezTo>
                              <a:pt x="20516" y="5842"/>
                              <a:pt x="20504" y="5932"/>
                              <a:pt x="20504" y="6022"/>
                            </a:cubicBezTo>
                            <a:lnTo>
                              <a:pt x="20504" y="7549"/>
                            </a:lnTo>
                            <a:cubicBezTo>
                              <a:pt x="20504" y="7639"/>
                              <a:pt x="20516" y="7729"/>
                              <a:pt x="20528" y="7729"/>
                            </a:cubicBezTo>
                            <a:lnTo>
                              <a:pt x="20644" y="7729"/>
                            </a:lnTo>
                            <a:lnTo>
                              <a:pt x="20644" y="8598"/>
                            </a:lnTo>
                            <a:cubicBezTo>
                              <a:pt x="20644" y="8688"/>
                              <a:pt x="20656" y="8778"/>
                              <a:pt x="20668" y="8778"/>
                            </a:cubicBezTo>
                            <a:lnTo>
                              <a:pt x="20872" y="8778"/>
                            </a:lnTo>
                            <a:cubicBezTo>
                              <a:pt x="20872" y="8778"/>
                              <a:pt x="20876" y="8778"/>
                              <a:pt x="20876" y="8778"/>
                            </a:cubicBezTo>
                            <a:lnTo>
                              <a:pt x="20876" y="10455"/>
                            </a:lnTo>
                            <a:cubicBezTo>
                              <a:pt x="20876" y="10575"/>
                              <a:pt x="20888" y="10665"/>
                              <a:pt x="20904" y="10665"/>
                            </a:cubicBezTo>
                            <a:lnTo>
                              <a:pt x="21036" y="10665"/>
                            </a:lnTo>
                            <a:lnTo>
                              <a:pt x="21036" y="11654"/>
                            </a:lnTo>
                            <a:cubicBezTo>
                              <a:pt x="21036" y="11774"/>
                              <a:pt x="21048" y="11863"/>
                              <a:pt x="21064" y="11863"/>
                            </a:cubicBezTo>
                            <a:lnTo>
                              <a:pt x="21248" y="11863"/>
                            </a:lnTo>
                            <a:lnTo>
                              <a:pt x="21248" y="13301"/>
                            </a:lnTo>
                            <a:lnTo>
                              <a:pt x="21064" y="13301"/>
                            </a:lnTo>
                            <a:cubicBezTo>
                              <a:pt x="21056" y="13301"/>
                              <a:pt x="21048" y="13331"/>
                              <a:pt x="21044" y="13391"/>
                            </a:cubicBezTo>
                            <a:lnTo>
                              <a:pt x="21044" y="11923"/>
                            </a:lnTo>
                            <a:cubicBezTo>
                              <a:pt x="21044" y="11834"/>
                              <a:pt x="21032" y="11744"/>
                              <a:pt x="21020" y="11744"/>
                            </a:cubicBezTo>
                            <a:lnTo>
                              <a:pt x="20896" y="11744"/>
                            </a:lnTo>
                            <a:lnTo>
                              <a:pt x="20896" y="10785"/>
                            </a:lnTo>
                            <a:cubicBezTo>
                              <a:pt x="20896" y="10695"/>
                              <a:pt x="20884" y="10605"/>
                              <a:pt x="20872" y="10605"/>
                            </a:cubicBezTo>
                            <a:lnTo>
                              <a:pt x="20668" y="10605"/>
                            </a:lnTo>
                            <a:cubicBezTo>
                              <a:pt x="20656" y="10605"/>
                              <a:pt x="20644" y="10695"/>
                              <a:pt x="20644" y="10785"/>
                            </a:cubicBezTo>
                            <a:lnTo>
                              <a:pt x="20644" y="11654"/>
                            </a:lnTo>
                            <a:lnTo>
                              <a:pt x="20528" y="11654"/>
                            </a:lnTo>
                            <a:cubicBezTo>
                              <a:pt x="20516" y="11654"/>
                              <a:pt x="20504" y="11744"/>
                              <a:pt x="20504" y="11834"/>
                            </a:cubicBezTo>
                            <a:lnTo>
                              <a:pt x="20504" y="13361"/>
                            </a:lnTo>
                            <a:cubicBezTo>
                              <a:pt x="20504" y="13451"/>
                              <a:pt x="20516" y="13541"/>
                              <a:pt x="20528" y="13541"/>
                            </a:cubicBezTo>
                            <a:lnTo>
                              <a:pt x="20644" y="13541"/>
                            </a:lnTo>
                            <a:lnTo>
                              <a:pt x="20644" y="14410"/>
                            </a:lnTo>
                            <a:cubicBezTo>
                              <a:pt x="20644" y="14500"/>
                              <a:pt x="20656" y="14590"/>
                              <a:pt x="20668" y="14590"/>
                            </a:cubicBezTo>
                            <a:lnTo>
                              <a:pt x="20872" y="14590"/>
                            </a:lnTo>
                            <a:cubicBezTo>
                              <a:pt x="20872" y="14590"/>
                              <a:pt x="20876" y="14590"/>
                              <a:pt x="20876" y="14590"/>
                            </a:cubicBezTo>
                            <a:lnTo>
                              <a:pt x="20876" y="16267"/>
                            </a:lnTo>
                            <a:cubicBezTo>
                              <a:pt x="20876" y="16387"/>
                              <a:pt x="20888" y="16477"/>
                              <a:pt x="20904" y="16477"/>
                            </a:cubicBezTo>
                            <a:lnTo>
                              <a:pt x="21036" y="16477"/>
                            </a:lnTo>
                            <a:lnTo>
                              <a:pt x="21036" y="17466"/>
                            </a:lnTo>
                            <a:cubicBezTo>
                              <a:pt x="21036" y="17586"/>
                              <a:pt x="21048" y="17675"/>
                              <a:pt x="21064" y="17675"/>
                            </a:cubicBezTo>
                            <a:lnTo>
                              <a:pt x="21248" y="17675"/>
                            </a:lnTo>
                            <a:lnTo>
                              <a:pt x="21248" y="19113"/>
                            </a:lnTo>
                            <a:lnTo>
                              <a:pt x="21064" y="19113"/>
                            </a:lnTo>
                            <a:cubicBezTo>
                              <a:pt x="21056" y="19113"/>
                              <a:pt x="21048" y="19143"/>
                              <a:pt x="21044" y="19203"/>
                            </a:cubicBezTo>
                            <a:lnTo>
                              <a:pt x="21044" y="17675"/>
                            </a:lnTo>
                            <a:cubicBezTo>
                              <a:pt x="21044" y="17586"/>
                              <a:pt x="21032" y="17496"/>
                              <a:pt x="21020" y="17496"/>
                            </a:cubicBezTo>
                            <a:lnTo>
                              <a:pt x="20896" y="17496"/>
                            </a:lnTo>
                            <a:lnTo>
                              <a:pt x="20896" y="16627"/>
                            </a:lnTo>
                            <a:cubicBezTo>
                              <a:pt x="20896" y="16537"/>
                              <a:pt x="20884" y="16447"/>
                              <a:pt x="20872" y="16447"/>
                            </a:cubicBezTo>
                            <a:lnTo>
                              <a:pt x="20668" y="16447"/>
                            </a:lnTo>
                            <a:cubicBezTo>
                              <a:pt x="20656" y="16447"/>
                              <a:pt x="20644" y="16537"/>
                              <a:pt x="20644" y="16627"/>
                            </a:cubicBezTo>
                            <a:lnTo>
                              <a:pt x="20644" y="17496"/>
                            </a:lnTo>
                            <a:lnTo>
                              <a:pt x="20528" y="17496"/>
                            </a:lnTo>
                            <a:cubicBezTo>
                              <a:pt x="20516" y="17496"/>
                              <a:pt x="20504" y="17586"/>
                              <a:pt x="20504" y="17675"/>
                            </a:cubicBezTo>
                            <a:lnTo>
                              <a:pt x="20504" y="19203"/>
                            </a:lnTo>
                            <a:cubicBezTo>
                              <a:pt x="20504" y="19293"/>
                              <a:pt x="20516" y="19383"/>
                              <a:pt x="20528" y="19383"/>
                            </a:cubicBezTo>
                            <a:lnTo>
                              <a:pt x="20644" y="19383"/>
                            </a:lnTo>
                            <a:lnTo>
                              <a:pt x="20644" y="20252"/>
                            </a:lnTo>
                            <a:cubicBezTo>
                              <a:pt x="20644" y="20342"/>
                              <a:pt x="20656" y="20432"/>
                              <a:pt x="20668" y="20432"/>
                            </a:cubicBezTo>
                            <a:lnTo>
                              <a:pt x="20872" y="20432"/>
                            </a:lnTo>
                            <a:cubicBezTo>
                              <a:pt x="20872" y="20432"/>
                              <a:pt x="20876" y="20432"/>
                              <a:pt x="20876" y="20432"/>
                            </a:cubicBezTo>
                            <a:cubicBezTo>
                              <a:pt x="20876" y="20432"/>
                              <a:pt x="20876" y="20462"/>
                              <a:pt x="20876" y="20462"/>
                            </a:cubicBezTo>
                            <a:lnTo>
                              <a:pt x="20876" y="21570"/>
                            </a:lnTo>
                            <a:lnTo>
                              <a:pt x="21472" y="21570"/>
                            </a:lnTo>
                            <a:lnTo>
                              <a:pt x="21472" y="20881"/>
                            </a:lnTo>
                            <a:lnTo>
                              <a:pt x="21600" y="20881"/>
                            </a:lnTo>
                            <a:lnTo>
                              <a:pt x="21600" y="15938"/>
                            </a:lnTo>
                            <a:lnTo>
                              <a:pt x="21472" y="15938"/>
                            </a:lnTo>
                            <a:lnTo>
                              <a:pt x="21472" y="15039"/>
                            </a:lnTo>
                            <a:lnTo>
                              <a:pt x="21600" y="15039"/>
                            </a:lnTo>
                            <a:lnTo>
                              <a:pt x="21600" y="10096"/>
                            </a:lnTo>
                            <a:lnTo>
                              <a:pt x="21472" y="10096"/>
                            </a:lnTo>
                            <a:lnTo>
                              <a:pt x="21472" y="9167"/>
                            </a:lnTo>
                            <a:lnTo>
                              <a:pt x="21600" y="9167"/>
                            </a:lnTo>
                            <a:lnTo>
                              <a:pt x="21600" y="4224"/>
                            </a:lnTo>
                            <a:lnTo>
                              <a:pt x="21472" y="4224"/>
                            </a:lnTo>
                            <a:lnTo>
                              <a:pt x="21472" y="3236"/>
                            </a:lnTo>
                            <a:lnTo>
                              <a:pt x="21600" y="3236"/>
                            </a:lnTo>
                            <a:lnTo>
                              <a:pt x="21600" y="2097"/>
                            </a:lnTo>
                            <a:lnTo>
                              <a:pt x="21600" y="2097"/>
                            </a:lnTo>
                            <a:lnTo>
                              <a:pt x="21600" y="0"/>
                            </a:lnTo>
                            <a:lnTo>
                              <a:pt x="0" y="0"/>
                            </a:lnTo>
                            <a:close/>
                            <a:moveTo>
                              <a:pt x="21032" y="2636"/>
                            </a:moveTo>
                            <a:lnTo>
                              <a:pt x="20900" y="2636"/>
                            </a:lnTo>
                            <a:cubicBezTo>
                              <a:pt x="20896" y="2636"/>
                              <a:pt x="20896" y="2636"/>
                              <a:pt x="20892" y="2636"/>
                            </a:cubicBezTo>
                            <a:cubicBezTo>
                              <a:pt x="20892" y="2636"/>
                              <a:pt x="20892" y="2606"/>
                              <a:pt x="20892" y="2606"/>
                            </a:cubicBezTo>
                            <a:lnTo>
                              <a:pt x="20892" y="2097"/>
                            </a:lnTo>
                            <a:lnTo>
                              <a:pt x="21028" y="2097"/>
                            </a:lnTo>
                            <a:lnTo>
                              <a:pt x="21028" y="2636"/>
                            </a:lnTo>
                            <a:close/>
                            <a:moveTo>
                              <a:pt x="21032" y="8508"/>
                            </a:moveTo>
                            <a:lnTo>
                              <a:pt x="20900" y="8508"/>
                            </a:lnTo>
                            <a:cubicBezTo>
                              <a:pt x="20896" y="8508"/>
                              <a:pt x="20896" y="8508"/>
                              <a:pt x="20896" y="8508"/>
                            </a:cubicBezTo>
                            <a:lnTo>
                              <a:pt x="20896" y="7669"/>
                            </a:lnTo>
                            <a:lnTo>
                              <a:pt x="21012" y="7669"/>
                            </a:lnTo>
                            <a:cubicBezTo>
                              <a:pt x="21020" y="7669"/>
                              <a:pt x="21028" y="7639"/>
                              <a:pt x="21032" y="7579"/>
                            </a:cubicBezTo>
                            <a:lnTo>
                              <a:pt x="21032" y="8508"/>
                            </a:lnTo>
                            <a:close/>
                            <a:moveTo>
                              <a:pt x="21032" y="14410"/>
                            </a:moveTo>
                            <a:lnTo>
                              <a:pt x="20900" y="14410"/>
                            </a:lnTo>
                            <a:cubicBezTo>
                              <a:pt x="20896" y="14410"/>
                              <a:pt x="20896" y="14410"/>
                              <a:pt x="20896" y="14410"/>
                            </a:cubicBezTo>
                            <a:lnTo>
                              <a:pt x="20896" y="13571"/>
                            </a:lnTo>
                            <a:lnTo>
                              <a:pt x="21012" y="13571"/>
                            </a:lnTo>
                            <a:cubicBezTo>
                              <a:pt x="21020" y="13571"/>
                              <a:pt x="21028" y="13541"/>
                              <a:pt x="21032" y="13481"/>
                            </a:cubicBezTo>
                            <a:lnTo>
                              <a:pt x="21032" y="14410"/>
                            </a:lnTo>
                            <a:close/>
                            <a:moveTo>
                              <a:pt x="21032" y="20282"/>
                            </a:moveTo>
                            <a:lnTo>
                              <a:pt x="20900" y="20282"/>
                            </a:lnTo>
                            <a:cubicBezTo>
                              <a:pt x="20896" y="20282"/>
                              <a:pt x="20896" y="20282"/>
                              <a:pt x="20892" y="20282"/>
                            </a:cubicBezTo>
                            <a:cubicBezTo>
                              <a:pt x="20892" y="20282"/>
                              <a:pt x="20892" y="20252"/>
                              <a:pt x="20892" y="20252"/>
                            </a:cubicBezTo>
                            <a:lnTo>
                              <a:pt x="20892" y="19383"/>
                            </a:lnTo>
                            <a:lnTo>
                              <a:pt x="21008" y="19383"/>
                            </a:lnTo>
                            <a:cubicBezTo>
                              <a:pt x="21016" y="19383"/>
                              <a:pt x="21024" y="19353"/>
                              <a:pt x="21028" y="19293"/>
                            </a:cubicBezTo>
                            <a:lnTo>
                              <a:pt x="21028" y="20282"/>
                            </a:lnTo>
                            <a:close/>
                            <a:moveTo>
                              <a:pt x="21420" y="20282"/>
                            </a:moveTo>
                            <a:lnTo>
                              <a:pt x="21312" y="20282"/>
                            </a:lnTo>
                            <a:lnTo>
                              <a:pt x="21312" y="19623"/>
                            </a:lnTo>
                            <a:lnTo>
                              <a:pt x="21420" y="19623"/>
                            </a:lnTo>
                            <a:lnTo>
                              <a:pt x="21420" y="20282"/>
                            </a:lnTo>
                            <a:close/>
                            <a:moveTo>
                              <a:pt x="21420" y="17286"/>
                            </a:moveTo>
                            <a:lnTo>
                              <a:pt x="21312" y="17286"/>
                            </a:lnTo>
                            <a:lnTo>
                              <a:pt x="21312" y="16507"/>
                            </a:lnTo>
                            <a:lnTo>
                              <a:pt x="21420" y="16507"/>
                            </a:lnTo>
                            <a:lnTo>
                              <a:pt x="21420" y="17286"/>
                            </a:lnTo>
                            <a:close/>
                            <a:moveTo>
                              <a:pt x="21420" y="14410"/>
                            </a:moveTo>
                            <a:lnTo>
                              <a:pt x="21312" y="14410"/>
                            </a:lnTo>
                            <a:lnTo>
                              <a:pt x="21312" y="13781"/>
                            </a:lnTo>
                            <a:lnTo>
                              <a:pt x="21420" y="13781"/>
                            </a:lnTo>
                            <a:lnTo>
                              <a:pt x="21420" y="14410"/>
                            </a:lnTo>
                            <a:close/>
                            <a:moveTo>
                              <a:pt x="21420" y="11444"/>
                            </a:moveTo>
                            <a:lnTo>
                              <a:pt x="21312" y="11444"/>
                            </a:lnTo>
                            <a:lnTo>
                              <a:pt x="21312" y="10605"/>
                            </a:lnTo>
                            <a:lnTo>
                              <a:pt x="21420" y="10605"/>
                            </a:lnTo>
                            <a:lnTo>
                              <a:pt x="21420" y="11444"/>
                            </a:lnTo>
                            <a:close/>
                            <a:moveTo>
                              <a:pt x="21420" y="8508"/>
                            </a:moveTo>
                            <a:lnTo>
                              <a:pt x="21312" y="8508"/>
                            </a:lnTo>
                            <a:lnTo>
                              <a:pt x="21312" y="7879"/>
                            </a:lnTo>
                            <a:lnTo>
                              <a:pt x="21420" y="7879"/>
                            </a:lnTo>
                            <a:lnTo>
                              <a:pt x="21420" y="8508"/>
                            </a:lnTo>
                            <a:close/>
                            <a:moveTo>
                              <a:pt x="21420" y="5572"/>
                            </a:moveTo>
                            <a:lnTo>
                              <a:pt x="21312" y="5572"/>
                            </a:lnTo>
                            <a:lnTo>
                              <a:pt x="21312" y="4733"/>
                            </a:lnTo>
                            <a:lnTo>
                              <a:pt x="21420" y="4733"/>
                            </a:lnTo>
                            <a:lnTo>
                              <a:pt x="21420" y="5572"/>
                            </a:lnTo>
                            <a:close/>
                            <a:moveTo>
                              <a:pt x="21420" y="2636"/>
                            </a:moveTo>
                            <a:lnTo>
                              <a:pt x="21312" y="2636"/>
                            </a:lnTo>
                            <a:lnTo>
                              <a:pt x="21312" y="2127"/>
                            </a:lnTo>
                            <a:lnTo>
                              <a:pt x="21420" y="2127"/>
                            </a:lnTo>
                            <a:lnTo>
                              <a:pt x="21420" y="2636"/>
                            </a:lnTo>
                            <a:close/>
                            <a:moveTo>
                              <a:pt x="19320" y="5902"/>
                            </a:moveTo>
                            <a:lnTo>
                              <a:pt x="19244" y="5902"/>
                            </a:lnTo>
                            <a:lnTo>
                              <a:pt x="19244" y="5333"/>
                            </a:lnTo>
                            <a:cubicBezTo>
                              <a:pt x="19244" y="5273"/>
                              <a:pt x="19236" y="5213"/>
                              <a:pt x="19228" y="5213"/>
                            </a:cubicBezTo>
                            <a:lnTo>
                              <a:pt x="19096" y="5213"/>
                            </a:lnTo>
                            <a:cubicBezTo>
                              <a:pt x="19088" y="5213"/>
                              <a:pt x="19080" y="5273"/>
                              <a:pt x="19080" y="5333"/>
                            </a:cubicBezTo>
                            <a:lnTo>
                              <a:pt x="19080" y="5902"/>
                            </a:lnTo>
                            <a:lnTo>
                              <a:pt x="19004" y="5902"/>
                            </a:lnTo>
                            <a:cubicBezTo>
                              <a:pt x="18996" y="5902"/>
                              <a:pt x="18988" y="5962"/>
                              <a:pt x="18988" y="6022"/>
                            </a:cubicBezTo>
                            <a:lnTo>
                              <a:pt x="18988" y="7040"/>
                            </a:lnTo>
                            <a:cubicBezTo>
                              <a:pt x="18988" y="7100"/>
                              <a:pt x="18996" y="7160"/>
                              <a:pt x="19004" y="7160"/>
                            </a:cubicBezTo>
                            <a:lnTo>
                              <a:pt x="19080" y="7160"/>
                            </a:lnTo>
                            <a:lnTo>
                              <a:pt x="19080" y="7729"/>
                            </a:lnTo>
                            <a:cubicBezTo>
                              <a:pt x="19080" y="7789"/>
                              <a:pt x="19088" y="7849"/>
                              <a:pt x="19096" y="7849"/>
                            </a:cubicBezTo>
                            <a:lnTo>
                              <a:pt x="19232" y="7849"/>
                            </a:lnTo>
                            <a:cubicBezTo>
                              <a:pt x="19240" y="7849"/>
                              <a:pt x="19248" y="7789"/>
                              <a:pt x="19248" y="7729"/>
                            </a:cubicBezTo>
                            <a:lnTo>
                              <a:pt x="19248" y="7160"/>
                            </a:lnTo>
                            <a:lnTo>
                              <a:pt x="19324" y="7160"/>
                            </a:lnTo>
                            <a:cubicBezTo>
                              <a:pt x="19332" y="7160"/>
                              <a:pt x="19340" y="7100"/>
                              <a:pt x="19340" y="7040"/>
                            </a:cubicBezTo>
                            <a:lnTo>
                              <a:pt x="19340" y="6022"/>
                            </a:lnTo>
                            <a:cubicBezTo>
                              <a:pt x="19336" y="5932"/>
                              <a:pt x="19328" y="5902"/>
                              <a:pt x="19320" y="5902"/>
                            </a:cubicBezTo>
                            <a:close/>
                            <a:moveTo>
                              <a:pt x="20588" y="20462"/>
                            </a:moveTo>
                            <a:lnTo>
                              <a:pt x="20484" y="20462"/>
                            </a:lnTo>
                            <a:lnTo>
                              <a:pt x="20484" y="19683"/>
                            </a:lnTo>
                            <a:cubicBezTo>
                              <a:pt x="20484" y="19593"/>
                              <a:pt x="20476" y="19533"/>
                              <a:pt x="20464" y="19533"/>
                            </a:cubicBezTo>
                            <a:lnTo>
                              <a:pt x="20280" y="19533"/>
                            </a:lnTo>
                            <a:cubicBezTo>
                              <a:pt x="20268" y="19533"/>
                              <a:pt x="20260" y="19593"/>
                              <a:pt x="20260" y="19683"/>
                            </a:cubicBezTo>
                            <a:lnTo>
                              <a:pt x="20260" y="20462"/>
                            </a:lnTo>
                            <a:lnTo>
                              <a:pt x="20156" y="20462"/>
                            </a:lnTo>
                            <a:cubicBezTo>
                              <a:pt x="20144" y="20462"/>
                              <a:pt x="20136" y="20521"/>
                              <a:pt x="20136" y="20611"/>
                            </a:cubicBezTo>
                            <a:lnTo>
                              <a:pt x="20136" y="21240"/>
                            </a:lnTo>
                            <a:lnTo>
                              <a:pt x="20136" y="21240"/>
                            </a:lnTo>
                            <a:lnTo>
                              <a:pt x="20136" y="21570"/>
                            </a:lnTo>
                            <a:lnTo>
                              <a:pt x="20616" y="21570"/>
                            </a:lnTo>
                            <a:lnTo>
                              <a:pt x="20616" y="20611"/>
                            </a:lnTo>
                            <a:cubicBezTo>
                              <a:pt x="20608" y="20551"/>
                              <a:pt x="20600" y="20462"/>
                              <a:pt x="20588" y="20462"/>
                            </a:cubicBezTo>
                            <a:close/>
                            <a:moveTo>
                              <a:pt x="19640" y="2217"/>
                            </a:moveTo>
                            <a:lnTo>
                              <a:pt x="19492" y="2217"/>
                            </a:lnTo>
                            <a:cubicBezTo>
                              <a:pt x="19484" y="2217"/>
                              <a:pt x="19476" y="2277"/>
                              <a:pt x="19476" y="2337"/>
                            </a:cubicBezTo>
                            <a:lnTo>
                              <a:pt x="19476" y="2966"/>
                            </a:lnTo>
                            <a:lnTo>
                              <a:pt x="19392" y="2966"/>
                            </a:lnTo>
                            <a:cubicBezTo>
                              <a:pt x="19384" y="2966"/>
                              <a:pt x="19376" y="3026"/>
                              <a:pt x="19376" y="3086"/>
                            </a:cubicBezTo>
                            <a:lnTo>
                              <a:pt x="19376" y="4194"/>
                            </a:lnTo>
                            <a:cubicBezTo>
                              <a:pt x="19376" y="4254"/>
                              <a:pt x="19384" y="4314"/>
                              <a:pt x="19392" y="4314"/>
                            </a:cubicBezTo>
                            <a:lnTo>
                              <a:pt x="19476" y="4314"/>
                            </a:lnTo>
                            <a:lnTo>
                              <a:pt x="19476" y="4943"/>
                            </a:lnTo>
                            <a:cubicBezTo>
                              <a:pt x="19476" y="5003"/>
                              <a:pt x="19484" y="5063"/>
                              <a:pt x="19492" y="5063"/>
                            </a:cubicBezTo>
                            <a:lnTo>
                              <a:pt x="19640" y="5063"/>
                            </a:lnTo>
                            <a:cubicBezTo>
                              <a:pt x="19648" y="5063"/>
                              <a:pt x="19656" y="5003"/>
                              <a:pt x="19656" y="4943"/>
                            </a:cubicBezTo>
                            <a:lnTo>
                              <a:pt x="19656" y="4314"/>
                            </a:lnTo>
                            <a:lnTo>
                              <a:pt x="19740" y="4314"/>
                            </a:lnTo>
                            <a:cubicBezTo>
                              <a:pt x="19748" y="4314"/>
                              <a:pt x="19756" y="4254"/>
                              <a:pt x="19756" y="4194"/>
                            </a:cubicBezTo>
                            <a:lnTo>
                              <a:pt x="19756" y="3086"/>
                            </a:lnTo>
                            <a:cubicBezTo>
                              <a:pt x="19756" y="3026"/>
                              <a:pt x="19748" y="2966"/>
                              <a:pt x="19740" y="2966"/>
                            </a:cubicBezTo>
                            <a:lnTo>
                              <a:pt x="19656" y="2966"/>
                            </a:lnTo>
                            <a:lnTo>
                              <a:pt x="19656" y="2337"/>
                            </a:lnTo>
                            <a:cubicBezTo>
                              <a:pt x="19656" y="2277"/>
                              <a:pt x="19648" y="2217"/>
                              <a:pt x="19640" y="2217"/>
                            </a:cubicBezTo>
                            <a:close/>
                            <a:moveTo>
                              <a:pt x="19740" y="20641"/>
                            </a:moveTo>
                            <a:lnTo>
                              <a:pt x="19656" y="20641"/>
                            </a:lnTo>
                            <a:lnTo>
                              <a:pt x="19656" y="20012"/>
                            </a:lnTo>
                            <a:cubicBezTo>
                              <a:pt x="19656" y="19952"/>
                              <a:pt x="19648" y="19892"/>
                              <a:pt x="19640" y="19892"/>
                            </a:cubicBezTo>
                            <a:lnTo>
                              <a:pt x="19492" y="19892"/>
                            </a:lnTo>
                            <a:cubicBezTo>
                              <a:pt x="19484" y="19892"/>
                              <a:pt x="19476" y="19952"/>
                              <a:pt x="19476" y="20012"/>
                            </a:cubicBezTo>
                            <a:lnTo>
                              <a:pt x="19476" y="20641"/>
                            </a:lnTo>
                            <a:lnTo>
                              <a:pt x="19392" y="20641"/>
                            </a:lnTo>
                            <a:cubicBezTo>
                              <a:pt x="19384" y="20641"/>
                              <a:pt x="19376" y="20701"/>
                              <a:pt x="19376" y="20761"/>
                            </a:cubicBezTo>
                            <a:lnTo>
                              <a:pt x="19376" y="21600"/>
                            </a:lnTo>
                            <a:lnTo>
                              <a:pt x="19764" y="21600"/>
                            </a:lnTo>
                            <a:lnTo>
                              <a:pt x="19764" y="20761"/>
                            </a:lnTo>
                            <a:cubicBezTo>
                              <a:pt x="19760" y="20701"/>
                              <a:pt x="19752" y="20641"/>
                              <a:pt x="19740" y="20641"/>
                            </a:cubicBezTo>
                            <a:close/>
                            <a:moveTo>
                              <a:pt x="20048" y="5003"/>
                            </a:moveTo>
                            <a:lnTo>
                              <a:pt x="19884" y="5003"/>
                            </a:lnTo>
                            <a:cubicBezTo>
                              <a:pt x="19872" y="5003"/>
                              <a:pt x="19864" y="5063"/>
                              <a:pt x="19864" y="5153"/>
                            </a:cubicBezTo>
                            <a:lnTo>
                              <a:pt x="19864" y="5872"/>
                            </a:lnTo>
                            <a:lnTo>
                              <a:pt x="19768" y="5872"/>
                            </a:lnTo>
                            <a:cubicBezTo>
                              <a:pt x="19756" y="5872"/>
                              <a:pt x="19748" y="5932"/>
                              <a:pt x="19748" y="6022"/>
                            </a:cubicBezTo>
                            <a:lnTo>
                              <a:pt x="19748" y="6591"/>
                            </a:lnTo>
                            <a:lnTo>
                              <a:pt x="19748" y="6591"/>
                            </a:lnTo>
                            <a:lnTo>
                              <a:pt x="19748" y="7280"/>
                            </a:lnTo>
                            <a:cubicBezTo>
                              <a:pt x="19748" y="7370"/>
                              <a:pt x="19756" y="7430"/>
                              <a:pt x="19768" y="7430"/>
                            </a:cubicBezTo>
                            <a:lnTo>
                              <a:pt x="19864" y="7430"/>
                            </a:lnTo>
                            <a:lnTo>
                              <a:pt x="19864" y="8149"/>
                            </a:lnTo>
                            <a:cubicBezTo>
                              <a:pt x="19864" y="8239"/>
                              <a:pt x="19872" y="8298"/>
                              <a:pt x="19884" y="8298"/>
                            </a:cubicBezTo>
                            <a:lnTo>
                              <a:pt x="20048" y="8298"/>
                            </a:lnTo>
                            <a:cubicBezTo>
                              <a:pt x="20060" y="8298"/>
                              <a:pt x="20068" y="8239"/>
                              <a:pt x="20068" y="8149"/>
                            </a:cubicBezTo>
                            <a:lnTo>
                              <a:pt x="20068" y="7430"/>
                            </a:lnTo>
                            <a:lnTo>
                              <a:pt x="20164" y="7430"/>
                            </a:lnTo>
                            <a:cubicBezTo>
                              <a:pt x="20176" y="7430"/>
                              <a:pt x="20184" y="7370"/>
                              <a:pt x="20184" y="7280"/>
                            </a:cubicBezTo>
                            <a:lnTo>
                              <a:pt x="20184" y="5992"/>
                            </a:lnTo>
                            <a:cubicBezTo>
                              <a:pt x="20184" y="5902"/>
                              <a:pt x="20176" y="5842"/>
                              <a:pt x="20164" y="5842"/>
                            </a:cubicBezTo>
                            <a:lnTo>
                              <a:pt x="20068" y="5842"/>
                            </a:lnTo>
                            <a:lnTo>
                              <a:pt x="20068" y="5123"/>
                            </a:lnTo>
                            <a:cubicBezTo>
                              <a:pt x="20068" y="5063"/>
                              <a:pt x="20060" y="5003"/>
                              <a:pt x="20048" y="5003"/>
                            </a:cubicBezTo>
                            <a:close/>
                            <a:moveTo>
                              <a:pt x="20460" y="7759"/>
                            </a:moveTo>
                            <a:lnTo>
                              <a:pt x="20276" y="7759"/>
                            </a:lnTo>
                            <a:cubicBezTo>
                              <a:pt x="20264" y="7759"/>
                              <a:pt x="20256" y="7819"/>
                              <a:pt x="20256" y="7909"/>
                            </a:cubicBezTo>
                            <a:lnTo>
                              <a:pt x="20256" y="8688"/>
                            </a:lnTo>
                            <a:lnTo>
                              <a:pt x="20152" y="8688"/>
                            </a:lnTo>
                            <a:cubicBezTo>
                              <a:pt x="20140" y="8688"/>
                              <a:pt x="20132" y="8748"/>
                              <a:pt x="20132" y="8838"/>
                            </a:cubicBezTo>
                            <a:lnTo>
                              <a:pt x="20132" y="9467"/>
                            </a:lnTo>
                            <a:lnTo>
                              <a:pt x="20132" y="9467"/>
                            </a:lnTo>
                            <a:lnTo>
                              <a:pt x="20132" y="10216"/>
                            </a:lnTo>
                            <a:cubicBezTo>
                              <a:pt x="20132" y="10306"/>
                              <a:pt x="20140" y="10366"/>
                              <a:pt x="20152" y="10366"/>
                            </a:cubicBezTo>
                            <a:lnTo>
                              <a:pt x="20256" y="10366"/>
                            </a:lnTo>
                            <a:lnTo>
                              <a:pt x="20256" y="11145"/>
                            </a:lnTo>
                            <a:cubicBezTo>
                              <a:pt x="20256" y="11234"/>
                              <a:pt x="20264" y="11294"/>
                              <a:pt x="20276" y="11294"/>
                            </a:cubicBezTo>
                            <a:lnTo>
                              <a:pt x="20460" y="11294"/>
                            </a:lnTo>
                            <a:cubicBezTo>
                              <a:pt x="20472" y="11294"/>
                              <a:pt x="20480" y="11234"/>
                              <a:pt x="20480" y="11145"/>
                            </a:cubicBezTo>
                            <a:lnTo>
                              <a:pt x="20480" y="10366"/>
                            </a:lnTo>
                            <a:lnTo>
                              <a:pt x="20584" y="10366"/>
                            </a:lnTo>
                            <a:cubicBezTo>
                              <a:pt x="20596" y="10366"/>
                              <a:pt x="20604" y="10306"/>
                              <a:pt x="20604" y="10216"/>
                            </a:cubicBezTo>
                            <a:lnTo>
                              <a:pt x="20604" y="8838"/>
                            </a:lnTo>
                            <a:cubicBezTo>
                              <a:pt x="20604" y="8748"/>
                              <a:pt x="20596" y="8688"/>
                              <a:pt x="20584" y="8688"/>
                            </a:cubicBezTo>
                            <a:lnTo>
                              <a:pt x="20480" y="8688"/>
                            </a:lnTo>
                            <a:lnTo>
                              <a:pt x="20480" y="7909"/>
                            </a:lnTo>
                            <a:cubicBezTo>
                              <a:pt x="20480" y="7849"/>
                              <a:pt x="20472" y="7759"/>
                              <a:pt x="20460" y="7759"/>
                            </a:cubicBezTo>
                            <a:close/>
                            <a:moveTo>
                              <a:pt x="20276" y="17256"/>
                            </a:moveTo>
                            <a:lnTo>
                              <a:pt x="20460" y="17256"/>
                            </a:lnTo>
                            <a:cubicBezTo>
                              <a:pt x="20472" y="17256"/>
                              <a:pt x="20480" y="17196"/>
                              <a:pt x="20480" y="17106"/>
                            </a:cubicBezTo>
                            <a:lnTo>
                              <a:pt x="20480" y="16327"/>
                            </a:lnTo>
                            <a:lnTo>
                              <a:pt x="20584" y="16327"/>
                            </a:lnTo>
                            <a:cubicBezTo>
                              <a:pt x="20596" y="16327"/>
                              <a:pt x="20604" y="16267"/>
                              <a:pt x="20604" y="16178"/>
                            </a:cubicBezTo>
                            <a:lnTo>
                              <a:pt x="20604" y="14799"/>
                            </a:lnTo>
                            <a:cubicBezTo>
                              <a:pt x="20604" y="14710"/>
                              <a:pt x="20596" y="14650"/>
                              <a:pt x="20584" y="14650"/>
                            </a:cubicBezTo>
                            <a:lnTo>
                              <a:pt x="20480" y="14650"/>
                            </a:lnTo>
                            <a:lnTo>
                              <a:pt x="20480" y="13871"/>
                            </a:lnTo>
                            <a:cubicBezTo>
                              <a:pt x="20480" y="13781"/>
                              <a:pt x="20472" y="13721"/>
                              <a:pt x="20460" y="13721"/>
                            </a:cubicBezTo>
                            <a:lnTo>
                              <a:pt x="20276" y="13721"/>
                            </a:lnTo>
                            <a:cubicBezTo>
                              <a:pt x="20264" y="13721"/>
                              <a:pt x="20256" y="13781"/>
                              <a:pt x="20256" y="13871"/>
                            </a:cubicBezTo>
                            <a:lnTo>
                              <a:pt x="20256" y="14650"/>
                            </a:lnTo>
                            <a:lnTo>
                              <a:pt x="20152" y="14650"/>
                            </a:lnTo>
                            <a:cubicBezTo>
                              <a:pt x="20140" y="14650"/>
                              <a:pt x="20132" y="14710"/>
                              <a:pt x="20132" y="14799"/>
                            </a:cubicBezTo>
                            <a:lnTo>
                              <a:pt x="20132" y="15429"/>
                            </a:lnTo>
                            <a:lnTo>
                              <a:pt x="20132" y="15429"/>
                            </a:lnTo>
                            <a:lnTo>
                              <a:pt x="20132" y="16178"/>
                            </a:lnTo>
                            <a:cubicBezTo>
                              <a:pt x="20132" y="16267"/>
                              <a:pt x="20140" y="16327"/>
                              <a:pt x="20152" y="16327"/>
                            </a:cubicBezTo>
                            <a:lnTo>
                              <a:pt x="20256" y="16327"/>
                            </a:lnTo>
                            <a:lnTo>
                              <a:pt x="20256" y="17106"/>
                            </a:lnTo>
                            <a:cubicBezTo>
                              <a:pt x="20256" y="17166"/>
                              <a:pt x="20264" y="17256"/>
                              <a:pt x="20276" y="17256"/>
                            </a:cubicBezTo>
                            <a:close/>
                          </a:path>
                        </a:pathLst>
                      </a:custGeom>
                      <a:solidFill>
                        <a:schemeClr val="accent2"/>
                      </a:solidFill>
                      <a:ln w="12700">
                        <a:miter lim="400000"/>
                      </a:ln>
                    </wps:spPr>
                    <wps:bodyPr lIns="38100" tIns="38100" rIns="38100" bIns="38100" anchor="ctr"/>
                  </wps:wsp>
                </a:graphicData>
              </a:graphic>
              <wp14:sizeRelH relativeFrom="margin">
                <wp14:pctWidth>100000</wp14:pctWidth>
              </wp14:sizeRelH>
              <wp14:sizeRelV relativeFrom="margin">
                <wp14:pctHeight>0</wp14:pctHeight>
              </wp14:sizeRelV>
            </wp:anchor>
          </w:drawing>
        </mc:Choice>
        <mc:Fallback>
          <w:pict>
            <v:shape w14:anchorId="2D5CCDE8" id="Shape" o:spid="_x0000_s1026" style="position:absolute;margin-left:0;margin-top:0;width:540pt;height:1in;z-index:-251635712;visibility:visible;mso-wrap-style:square;mso-width-percent:1000;mso-height-percent:0;mso-wrap-distance-left:9pt;mso-wrap-distance-top:0;mso-wrap-distance-right:9pt;mso-wrap-distance-bottom:0;mso-position-horizontal:center;mso-position-horizontal-relative:margin;mso-position-vertical:bottom;mso-position-vertical-relative:page;mso-width-percent:1000;mso-height-percent:0;mso-width-relative:margin;mso-height-relative:margin;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" path="m18904,14889r-68,l18836,14380v,-60,-8,-120,-16,-120l18700,14260v-8,,-16,60,-16,120l18684,14889r-68,c18608,14889,18600,14949,18600,15009r,899c18600,15968,18608,16028,18616,16028r68,l18684,16537v,60,8,120,16,120l18820,16657v8,,16,-60,16,-120l18836,16028r68,c18912,16028,18920,15968,18920,15908r,-899c18916,14919,18912,14889,18904,14889xm18484,6022r-64,l18420,5542v,-60,-4,-90,-12,-90l18300,5452v-8,,-12,30,-12,90l18288,6022r-64,c18216,6022,18212,6052,18212,6111r,809c18212,6980,18216,7010,18224,7010r64,l18288,7490v,59,4,89,12,89l18408,7579v8,,12,-30,12,-89l18420,7010r64,c18492,7010,18496,6980,18496,6920r,-809c18500,6052,18492,6022,18484,6022xm18904,20761r-68,l18836,20252v,-60,-8,-120,-16,-120l18700,20132v-8,,-16,60,-16,120l18684,20761r-68,c18608,20761,18600,20821,18600,20881r,719l18916,21600r,-719c18916,20821,18912,20761,18904,20761xm18904,9017r-68,l18836,8508v,-60,-8,-120,-16,-120l18700,8388v-8,,-16,60,-16,120l18684,9017r-68,c18608,9017,18600,9077,18600,9137r,899c18600,10096,18608,10156,18616,10156r68,l18684,10665v,60,8,120,16,120l18820,10785v8,,16,-60,16,-120l18836,10156r68,c18912,10156,18920,10096,18920,10036r,-899c18916,9047,18912,9017,18904,9017xm18904,3116r-68,l18836,2606v,-60,-8,-119,-16,-119l18700,2487v-8,,-16,59,-16,119l18684,3116r-68,c18608,3116,18600,3176,18600,3236r,898c18600,4194,18608,4254,18616,4254r68,l18684,4763v,60,8,120,16,120l18820,4883v8,,16,-60,16,-120l18836,4254r68,c18912,4254,18920,4194,18920,4134r,-898c18916,3176,18912,3116,18904,3116xm18484,17825r-64,l18420,17346v,-60,-4,-90,-12,-90l18300,17256v-8,,-12,30,-12,90l18288,17825r-64,c18216,17825,18212,17855,18212,17915r,809c18212,18784,18216,18814,18224,18814r64,l18288,19293v,60,4,90,12,90l18408,19383v8,,12,-30,12,-90l18420,18814r64,c18492,18814,18496,18784,18496,18724r,-809c18500,17855,18492,17825,18484,17825xm18484,11893r-64,l18420,11414v,-60,-4,-90,-12,-90l18300,11324v-8,,-12,30,-12,90l18288,11893r-64,c18216,11893,18212,11923,18212,11983r,809c18212,12852,18216,12882,18224,12882r64,l18288,13361v,60,4,90,12,90l18408,13451v8,,12,-30,12,-90l18420,12882r64,c18492,12882,18496,12852,18496,12792r,-809c18500,11923,18492,11893,18484,11893xm18072,14979r-56,l18016,14560v,-60,-4,-90,-12,-90l17908,14470v-8,,-12,30,-12,90l17896,14979r-56,c17832,14979,17828,15009,17828,15069r,719c17828,15848,17832,15878,17840,15878r56,l17896,16297v,60,4,90,12,90l18004,16387v8,,12,-30,12,-90l18016,15878r56,c18080,15878,18084,15848,18084,15788r,-719c18080,15039,18076,14979,18072,14979xm18072,20881r-56,l18016,20462v,-60,-4,-90,-12,-90l17908,20372v-8,,-12,30,-12,90l17896,20881r-56,c17832,20881,17828,20911,17828,20971r,629l18084,21600r,-629c18080,20911,18076,20881,18072,20881xm18072,9107r-56,l18016,8688v,-60,-4,-90,-12,-90l17908,8598v-8,,-12,30,-12,90l17896,9107r-56,c17832,9107,17828,9137,17828,9197r,719c17828,9976,17832,10006,17840,10006r56,l17896,10426v,59,4,89,12,89l18004,10515v8,,12,-30,12,-89l18016,10006r56,c18080,10006,18084,9976,18084,9916r,-719c18080,9137,18076,9107,18072,9107xm19320,11774r-76,l19244,11204v,-59,-8,-119,-16,-119l19096,11085v-8,,-16,60,-16,119l19080,11774r-76,c18996,11774,18988,11834,18988,11893r,1019c18988,12972,18996,13032,19004,13032r76,l19080,13601v,60,8,120,16,120l19232,13721v8,,16,-60,16,-120l19248,13032r76,c19332,13032,19340,12972,19340,12912r,-1019c19336,11834,19328,11774,19320,11774xm18072,3236r-56,l18016,2816v,-60,-4,-90,-12,-90l17908,2726v-8,,-12,30,-12,90l17896,3236r-56,c17832,3236,17828,3265,17828,3325r,719c17828,4104,17832,4134,17840,4134r56,l17896,4554v,60,4,90,12,90l18004,4644v8,,12,-30,12,-90l18016,4134r56,c18080,4134,18084,4104,18084,4044r,-719c18080,3265,18076,3236,18072,3236xm19320,17705r-76,l19244,17136v,-60,-8,-120,-16,-120l19096,17016v-8,,-16,60,-16,120l19080,17705r-76,c18996,17705,18988,17765,18988,17825r,1019c18988,18904,18996,18964,19004,18964r76,l19080,19533v,60,8,120,16,120l19232,19653v8,,16,-60,16,-120l19248,18964r76,c19332,18964,19340,18904,19340,18844r,-1019c19336,17765,19328,17705,19320,17705xm19884,14110r164,c20060,14110,20068,14050,20068,13961r,-719l20164,13242v12,,20,-60,20,-150l20184,11864v,-90,-8,-150,-20,-150l20068,11714r,-719c20068,10905,20060,10845,20048,10845r-164,c19872,10845,19864,10905,19864,10995r,719l19768,11714v-12,,-20,60,-20,150l19748,12433r,l19748,13122v,90,8,150,20,150l19864,13272r,719c19864,14050,19872,14110,19884,14110xm20184,19054r,-1229c20184,17735,20176,17675,20164,17675r-96,l20068,16956v,-89,-8,-149,-20,-149l19884,16807v-12,,-20,60,-20,149l19864,17675r-96,c19756,17675,19748,17735,19748,17825r,569l19748,18394r,689c19748,19173,19756,19233,19768,19233r96,l19864,19952v,90,8,150,20,150l20048,20102v12,,20,-60,20,-150l20068,19233r96,c20172,19203,20184,19143,20184,19054xm19368,10126v,60,8,120,16,120l19468,10246r,629c19468,10935,19476,10995,19484,10995r148,c19640,10995,19648,10935,19648,10875r,-629l19732,10246v8,,16,-60,16,-120l19748,9017v,-59,-8,-119,-16,-119l19656,8898r,-629c19656,8209,19648,8149,19640,8149r-148,c19484,8149,19476,8209,19476,8269r,629l19392,8898v-8,,-16,60,-16,119l19376,10126r-8,xm19368,15998v,60,8,120,16,120l19468,16118r,629c19468,16807,19476,16867,19484,16867r148,c19640,16867,19648,16807,19648,16747r,-629l19732,16118v8,,16,-60,16,-120l19748,14889v,-60,-8,-120,-16,-120l19656,14769r,-629c19656,14080,19648,14021,19640,14021r-148,c19484,14021,19476,14080,19476,14140r,629l19392,14769v-8,,-16,60,-16,120l19376,15998r-8,xm,l,2127r19864,l19864,2277v,90,8,150,20,150l20048,2427v12,,20,-60,20,-150l20068,2127r188,l20256,2846r-104,c20140,2846,20132,2906,20132,2996r,629l20132,3625r,749c20132,4464,20140,4524,20152,4524r104,l20256,5303v,89,8,149,20,149l20460,5452v12,,20,-60,20,-149l20480,4524r104,c20596,4524,20604,4464,20604,4374r,-1378c20604,2906,20596,2846,20584,2846r-104,l20480,2127r164,l20644,2636v,90,12,180,24,180l20872,2816v,,4,,4,c20876,2816,20876,2846,20876,2846r,1708c20876,4673,20888,4763,20904,4763r132,l21036,5752v,120,12,210,28,210l21248,5962r,1438l21064,7400v-8,,-16,30,-20,90l21044,6022v,-90,-12,-180,-24,-180l20896,5842r,-869c20896,4883,20884,4793,20872,4793r-204,c20656,4793,20644,4883,20644,4973r,869l20528,5842v-12,,-24,90,-24,180l20504,7549v,90,12,180,24,180l20644,7729r,869c20644,8688,20656,8778,20668,8778r204,c20872,8778,20876,8778,20876,8778r,1677c20876,10575,20888,10665,20904,10665r132,l21036,11654v,120,12,209,28,209l21248,11863r,1438l21064,13301v-8,,-16,30,-20,90l21044,11923v,-89,-12,-179,-24,-179l20896,11744r,-959c20896,10695,20884,10605,20872,10605r-204,c20656,10605,20644,10695,20644,10785r,869l20528,11654v-12,,-24,90,-24,180l20504,13361v,90,12,180,24,180l20644,13541r,869c20644,14500,20656,14590,20668,14590r204,c20872,14590,20876,14590,20876,14590r,1677c20876,16387,20888,16477,20904,16477r132,l21036,17466v,120,12,209,28,209l21248,17675r,1438l21064,19113v-8,,-16,30,-20,90l21044,17675v,-89,-12,-179,-24,-179l20896,17496r,-869c20896,16537,20884,16447,20872,16447r-204,c20656,16447,20644,16537,20644,16627r,869l20528,17496v-12,,-24,90,-24,179l20504,19203v,90,12,180,24,180l20644,19383r,869c20644,20342,20656,20432,20668,20432r204,c20872,20432,20876,20432,20876,20432v,,,30,,30l20876,21570r596,l21472,20881r128,l21600,15938r-128,l21472,15039r128,l21600,10096r-128,l21472,9167r128,l21600,4224r-128,l21472,3236r128,l21600,2097r,l21600,,,xm21032,2636r-132,c20896,2636,20896,2636,20892,2636v,,,-30,,-30l20892,2097r136,l21028,2636r4,xm21032,8508r-132,c20896,8508,20896,8508,20896,8508r,-839l21012,7669v8,,16,-30,20,-90l21032,8508xm21032,14410r-132,c20896,14410,20896,14410,20896,14410r,-839l21012,13571v8,,16,-30,20,-90l21032,14410xm21032,20282r-132,c20896,20282,20896,20282,20892,20282v,,,-30,,-30l20892,19383r116,c21016,19383,21024,19353,21028,19293r,989l21032,20282xm21420,20282r-108,l21312,19623r108,l21420,20282xm21420,17286r-108,l21312,16507r108,l21420,17286xm21420,14410r-108,l21312,13781r108,l21420,14410xm21420,11444r-108,l21312,10605r108,l21420,11444xm21420,8508r-108,l21312,7879r108,l21420,8508xm21420,5572r-108,l21312,4733r108,l21420,5572xm21420,2636r-108,l21312,2127r108,l21420,2636xm19320,5902r-76,l19244,5333v,-60,-8,-120,-16,-120l19096,5213v-8,,-16,60,-16,120l19080,5902r-76,c18996,5902,18988,5962,18988,6022r,1018c18988,7100,18996,7160,19004,7160r76,l19080,7729v,60,8,120,16,120l19232,7849v8,,16,-60,16,-120l19248,7160r76,c19332,7160,19340,7100,19340,7040r,-1018c19336,5932,19328,5902,19320,5902xm20588,20462r-104,l20484,19683v,-90,-8,-150,-20,-150l20280,19533v-12,,-20,60,-20,150l20260,20462r-104,c20144,20462,20136,20521,20136,20611r,629l20136,21240r,330l20616,21570r,-959c20608,20551,20600,20462,20588,20462xm19640,2217r-148,c19484,2217,19476,2277,19476,2337r,629l19392,2966v-8,,-16,60,-16,120l19376,4194v,60,8,120,16,120l19476,4314r,629c19476,5003,19484,5063,19492,5063r148,c19648,5063,19656,5003,19656,4943r,-629l19740,4314v8,,16,-60,16,-120l19756,3086v,-60,-8,-120,-16,-120l19656,2966r,-629c19656,2277,19648,2217,19640,2217xm19740,20641r-84,l19656,20012v,-60,-8,-120,-16,-120l19492,19892v-8,,-16,60,-16,120l19476,20641r-84,c19384,20641,19376,20701,19376,20761r,839l19764,21600r,-839c19760,20701,19752,20641,19740,20641xm20048,5003r-164,c19872,5003,19864,5063,19864,5153r,719l19768,5872v-12,,-20,60,-20,150l19748,6591r,l19748,7280v,90,8,150,20,150l19864,7430r,719c19864,8239,19872,8298,19884,8298r164,c20060,8298,20068,8239,20068,8149r,-719l20164,7430v12,,20,-60,20,-150l20184,5992v,-90,-8,-150,-20,-150l20068,5842r,-719c20068,5063,20060,5003,20048,5003xm20460,7759r-184,c20264,7759,20256,7819,20256,7909r,779l20152,8688v-12,,-20,60,-20,150l20132,9467r,l20132,10216v,90,8,150,20,150l20256,10366r,779c20256,11234,20264,11294,20276,11294r184,c20472,11294,20480,11234,20480,11145r,-779l20584,10366v12,,20,-60,20,-150l20604,8838v,-90,-8,-150,-20,-150l20480,8688r,-779c20480,7849,20472,7759,20460,7759xm20276,17256r184,c20472,17256,20480,17196,20480,17106r,-779l20584,16327v12,,20,-60,20,-149l20604,14799v,-89,-8,-149,-20,-149l20480,14650r,-779c20480,13781,20472,13721,20460,13721r-184,c20264,13721,20256,13781,20256,13871r,779l20152,14650v-12,,-20,60,-20,149l20132,15429r,l20132,16178v,89,8,149,20,149l20256,16327r,779c20256,17166,20264,17256,20276,17256xe" fillcolor="#2683c6 [3205]" stroked="f" strokeweight="1pt">
              <v:stroke miterlimit="4" joinstyle="miter"/>
              <v:path arrowok="t" o:extrusionok="f" o:connecttype="custom" o:connectlocs="3429000,457200;3429000,457200;3429000,457200;3429000,457200" o:connectangles="0,90,180,270"/>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26E1" w:rsidRDefault="003C26E1" w:rsidP="008F1194">
      <w:pPr>
        <w:spacing w:after="0"/>
      </w:pPr>
      <w:r>
        <w:separator/>
      </w:r>
    </w:p>
  </w:footnote>
  <w:footnote w:type="continuationSeparator" w:id="0">
    <w:p w:rsidR="003C26E1" w:rsidRDefault="003C26E1" w:rsidP="008F119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3337" w:rsidRPr="00753337" w:rsidRDefault="00753337" w:rsidP="00753337">
    <w:pPr>
      <w:tabs>
        <w:tab w:val="center" w:pos="4680"/>
        <w:tab w:val="right" w:pos="9360"/>
      </w:tabs>
      <w:spacing w:after="0"/>
      <w:ind w:right="27"/>
      <w:jc w:val="right"/>
    </w:pPr>
    <w:r w:rsidRPr="00FF652B">
      <w:rPr>
        <w:noProof/>
      </w:rPr>
      <mc:AlternateContent>
        <mc:Choice Requires="wpg">
          <w:drawing>
            <wp:anchor distT="0" distB="0" distL="114300" distR="114300" simplePos="0" relativeHeight="251676672" behindDoc="0" locked="0" layoutInCell="1" allowOverlap="1" wp14:anchorId="676C8C78" wp14:editId="4A55C643">
              <wp:simplePos x="0" y="0"/>
              <wp:positionH relativeFrom="margin">
                <wp:align>center</wp:align>
              </wp:positionH>
              <wp:positionV relativeFrom="page">
                <wp:align>top</wp:align>
              </wp:positionV>
              <wp:extent cx="6858000" cy="905256"/>
              <wp:effectExtent l="0" t="0" r="0" b="9525"/>
              <wp:wrapNone/>
              <wp:docPr id="20" name="Group 20">
                <a:extLst xmlns:a="http://schemas.openxmlformats.org/drawingml/2006/main">
                  <a:ext uri="{C183D7F6-B498-43B3-948B-1728B52AA6E4}">
                    <adec:decorative xmlns:arto="http://schemas.microsoft.com/office/word/2006/arto" xmlns:adec="http://schemas.microsoft.com/office/drawing/2017/decorative"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 xmlns:a="http://schemas.openxmlformats.org/drawingml/2006/main">
                <a:graphicData uri="http://schemas.microsoft.com/office/word/2010/wordprocessingGroup">
                  <wpg:wgp>
                    <wpg:cNvGrpSpPr/>
                    <wpg:grpSpPr>
                      <a:xfrm>
                        <a:off x="0" y="0"/>
                        <a:ext cx="6858000" cy="905256"/>
                        <a:chOff x="0" y="0"/>
                        <a:chExt cx="6858000" cy="909321"/>
                      </a:xfrm>
                    </wpg:grpSpPr>
                    <wps:wsp>
                      <wps:cNvPr id="30" name="Shape"/>
                      <wps:cNvSpPr/>
                      <wps:spPr>
                        <a:xfrm>
                          <a:off x="0" y="0"/>
                          <a:ext cx="2508250" cy="828042"/>
                        </a:xfrm>
                        <a:custGeom>
                          <a:avLst/>
                          <a:gdLst/>
                          <a:ahLst/>
                          <a:cxnLst>
                            <a:cxn ang="0">
                              <a:pos x="wd2" y="hd2"/>
                            </a:cxn>
                            <a:cxn ang="5400000">
                              <a:pos x="wd2" y="hd2"/>
                            </a:cxn>
                            <a:cxn ang="10800000">
                              <a:pos x="wd2" y="hd2"/>
                            </a:cxn>
                            <a:cxn ang="16200000">
                              <a:pos x="wd2" y="hd2"/>
                            </a:cxn>
                          </a:cxnLst>
                          <a:rect l="0" t="0" r="r" b="b"/>
                          <a:pathLst>
                            <a:path w="21600" h="21600" extrusionOk="0">
                              <a:moveTo>
                                <a:pt x="19347" y="5764"/>
                              </a:moveTo>
                              <a:lnTo>
                                <a:pt x="18997" y="5764"/>
                              </a:lnTo>
                              <a:lnTo>
                                <a:pt x="18997" y="4704"/>
                              </a:lnTo>
                              <a:cubicBezTo>
                                <a:pt x="18997" y="4572"/>
                                <a:pt x="18964" y="4506"/>
                                <a:pt x="18931" y="4506"/>
                              </a:cubicBezTo>
                              <a:lnTo>
                                <a:pt x="18319" y="4506"/>
                              </a:lnTo>
                              <a:cubicBezTo>
                                <a:pt x="18275" y="4506"/>
                                <a:pt x="18253" y="4605"/>
                                <a:pt x="18253" y="4704"/>
                              </a:cubicBezTo>
                              <a:lnTo>
                                <a:pt x="18253" y="5764"/>
                              </a:lnTo>
                              <a:lnTo>
                                <a:pt x="17903" y="5764"/>
                              </a:lnTo>
                              <a:cubicBezTo>
                                <a:pt x="17860" y="5764"/>
                                <a:pt x="17838" y="5864"/>
                                <a:pt x="17838" y="5963"/>
                              </a:cubicBezTo>
                              <a:lnTo>
                                <a:pt x="17838" y="7818"/>
                              </a:lnTo>
                              <a:cubicBezTo>
                                <a:pt x="17838" y="7951"/>
                                <a:pt x="17871" y="8017"/>
                                <a:pt x="17903" y="8017"/>
                              </a:cubicBezTo>
                              <a:lnTo>
                                <a:pt x="18253" y="8017"/>
                              </a:lnTo>
                              <a:lnTo>
                                <a:pt x="18253" y="9077"/>
                              </a:lnTo>
                              <a:cubicBezTo>
                                <a:pt x="18253" y="9210"/>
                                <a:pt x="18286" y="9276"/>
                                <a:pt x="18319" y="9276"/>
                              </a:cubicBezTo>
                              <a:lnTo>
                                <a:pt x="18931" y="9276"/>
                              </a:lnTo>
                              <a:cubicBezTo>
                                <a:pt x="18975" y="9276"/>
                                <a:pt x="18997" y="9177"/>
                                <a:pt x="18997" y="9077"/>
                              </a:cubicBezTo>
                              <a:lnTo>
                                <a:pt x="18997" y="8017"/>
                              </a:lnTo>
                              <a:lnTo>
                                <a:pt x="19347" y="8017"/>
                              </a:lnTo>
                              <a:cubicBezTo>
                                <a:pt x="19391" y="8017"/>
                                <a:pt x="19413" y="7918"/>
                                <a:pt x="19413" y="7818"/>
                              </a:cubicBezTo>
                              <a:lnTo>
                                <a:pt x="19413" y="5996"/>
                              </a:lnTo>
                              <a:cubicBezTo>
                                <a:pt x="19413" y="5864"/>
                                <a:pt x="19380" y="5764"/>
                                <a:pt x="19347" y="5764"/>
                              </a:cubicBezTo>
                              <a:close/>
                              <a:moveTo>
                                <a:pt x="21523" y="12291"/>
                              </a:moveTo>
                              <a:lnTo>
                                <a:pt x="21206" y="12291"/>
                              </a:lnTo>
                              <a:lnTo>
                                <a:pt x="21206" y="11330"/>
                              </a:lnTo>
                              <a:cubicBezTo>
                                <a:pt x="21206" y="11231"/>
                                <a:pt x="21173" y="11131"/>
                                <a:pt x="21141" y="11131"/>
                              </a:cubicBezTo>
                              <a:lnTo>
                                <a:pt x="20594" y="11131"/>
                              </a:lnTo>
                              <a:cubicBezTo>
                                <a:pt x="20561" y="11131"/>
                                <a:pt x="20528" y="11231"/>
                                <a:pt x="20528" y="11330"/>
                              </a:cubicBezTo>
                              <a:lnTo>
                                <a:pt x="20528" y="12291"/>
                              </a:lnTo>
                              <a:lnTo>
                                <a:pt x="20211" y="12291"/>
                              </a:lnTo>
                              <a:cubicBezTo>
                                <a:pt x="20178" y="12291"/>
                                <a:pt x="20145" y="12390"/>
                                <a:pt x="20145" y="12490"/>
                              </a:cubicBezTo>
                              <a:lnTo>
                                <a:pt x="20145" y="14146"/>
                              </a:lnTo>
                              <a:cubicBezTo>
                                <a:pt x="20145" y="14245"/>
                                <a:pt x="20178" y="14345"/>
                                <a:pt x="20211" y="14345"/>
                              </a:cubicBezTo>
                              <a:lnTo>
                                <a:pt x="20528" y="14345"/>
                              </a:lnTo>
                              <a:lnTo>
                                <a:pt x="20528" y="15272"/>
                              </a:lnTo>
                              <a:cubicBezTo>
                                <a:pt x="20528" y="15372"/>
                                <a:pt x="20561" y="15471"/>
                                <a:pt x="20594" y="15471"/>
                              </a:cubicBezTo>
                              <a:lnTo>
                                <a:pt x="21141" y="15471"/>
                              </a:lnTo>
                              <a:cubicBezTo>
                                <a:pt x="21173" y="15471"/>
                                <a:pt x="21206" y="15372"/>
                                <a:pt x="21206" y="15272"/>
                              </a:cubicBezTo>
                              <a:lnTo>
                                <a:pt x="21206" y="14312"/>
                              </a:lnTo>
                              <a:lnTo>
                                <a:pt x="21523" y="14312"/>
                              </a:lnTo>
                              <a:cubicBezTo>
                                <a:pt x="21556" y="14312"/>
                                <a:pt x="21589" y="14212"/>
                                <a:pt x="21589" y="14113"/>
                              </a:cubicBezTo>
                              <a:lnTo>
                                <a:pt x="21589" y="12456"/>
                              </a:lnTo>
                              <a:cubicBezTo>
                                <a:pt x="21589" y="12390"/>
                                <a:pt x="21556" y="12291"/>
                                <a:pt x="21523" y="12291"/>
                              </a:cubicBezTo>
                              <a:close/>
                              <a:moveTo>
                                <a:pt x="19347" y="19082"/>
                              </a:moveTo>
                              <a:lnTo>
                                <a:pt x="18997" y="19082"/>
                              </a:lnTo>
                              <a:lnTo>
                                <a:pt x="18997" y="18022"/>
                              </a:lnTo>
                              <a:cubicBezTo>
                                <a:pt x="18997" y="17890"/>
                                <a:pt x="18964" y="17823"/>
                                <a:pt x="18931" y="17823"/>
                              </a:cubicBezTo>
                              <a:lnTo>
                                <a:pt x="18319" y="17823"/>
                              </a:lnTo>
                              <a:cubicBezTo>
                                <a:pt x="18275" y="17823"/>
                                <a:pt x="18253" y="17923"/>
                                <a:pt x="18253" y="18022"/>
                              </a:cubicBezTo>
                              <a:lnTo>
                                <a:pt x="18253" y="19082"/>
                              </a:lnTo>
                              <a:lnTo>
                                <a:pt x="17903" y="19082"/>
                              </a:lnTo>
                              <a:cubicBezTo>
                                <a:pt x="17860" y="19082"/>
                                <a:pt x="17838" y="19182"/>
                                <a:pt x="17838" y="19281"/>
                              </a:cubicBezTo>
                              <a:lnTo>
                                <a:pt x="17838" y="21136"/>
                              </a:lnTo>
                              <a:cubicBezTo>
                                <a:pt x="17838" y="21269"/>
                                <a:pt x="17871" y="21335"/>
                                <a:pt x="17903" y="21335"/>
                              </a:cubicBezTo>
                              <a:lnTo>
                                <a:pt x="18253" y="21335"/>
                              </a:lnTo>
                              <a:lnTo>
                                <a:pt x="18253" y="21567"/>
                              </a:lnTo>
                              <a:lnTo>
                                <a:pt x="18997" y="21567"/>
                              </a:lnTo>
                              <a:lnTo>
                                <a:pt x="18997" y="21335"/>
                              </a:lnTo>
                              <a:lnTo>
                                <a:pt x="19347" y="21335"/>
                              </a:lnTo>
                              <a:cubicBezTo>
                                <a:pt x="19391" y="21335"/>
                                <a:pt x="19413" y="21236"/>
                                <a:pt x="19413" y="21136"/>
                              </a:cubicBezTo>
                              <a:lnTo>
                                <a:pt x="19413" y="19281"/>
                              </a:lnTo>
                              <a:cubicBezTo>
                                <a:pt x="19413" y="19182"/>
                                <a:pt x="19380" y="19082"/>
                                <a:pt x="19347" y="19082"/>
                              </a:cubicBezTo>
                              <a:close/>
                              <a:moveTo>
                                <a:pt x="6135" y="1921"/>
                              </a:moveTo>
                              <a:lnTo>
                                <a:pt x="6726" y="1921"/>
                              </a:lnTo>
                              <a:lnTo>
                                <a:pt x="6726" y="3710"/>
                              </a:lnTo>
                              <a:cubicBezTo>
                                <a:pt x="6726" y="3909"/>
                                <a:pt x="6781" y="4075"/>
                                <a:pt x="6846" y="4075"/>
                              </a:cubicBezTo>
                              <a:lnTo>
                                <a:pt x="7874" y="4075"/>
                              </a:lnTo>
                              <a:cubicBezTo>
                                <a:pt x="7940" y="4075"/>
                                <a:pt x="7995" y="3909"/>
                                <a:pt x="7995" y="3710"/>
                              </a:cubicBezTo>
                              <a:lnTo>
                                <a:pt x="7995" y="1921"/>
                              </a:lnTo>
                              <a:lnTo>
                                <a:pt x="8585" y="1921"/>
                              </a:lnTo>
                              <a:cubicBezTo>
                                <a:pt x="8651" y="1921"/>
                                <a:pt x="8706" y="1756"/>
                                <a:pt x="8706" y="1557"/>
                              </a:cubicBezTo>
                              <a:lnTo>
                                <a:pt x="8706" y="166"/>
                              </a:lnTo>
                              <a:lnTo>
                                <a:pt x="8706" y="166"/>
                              </a:lnTo>
                              <a:lnTo>
                                <a:pt x="8706" y="0"/>
                              </a:lnTo>
                              <a:lnTo>
                                <a:pt x="6015" y="0"/>
                              </a:lnTo>
                              <a:lnTo>
                                <a:pt x="6015" y="1557"/>
                              </a:lnTo>
                              <a:cubicBezTo>
                                <a:pt x="6015" y="1756"/>
                                <a:pt x="6070" y="1921"/>
                                <a:pt x="6135" y="1921"/>
                              </a:cubicBezTo>
                              <a:close/>
                              <a:moveTo>
                                <a:pt x="8399" y="5267"/>
                              </a:moveTo>
                              <a:lnTo>
                                <a:pt x="8399" y="8083"/>
                              </a:lnTo>
                              <a:cubicBezTo>
                                <a:pt x="8399" y="8249"/>
                                <a:pt x="8443" y="8415"/>
                                <a:pt x="8509" y="8415"/>
                              </a:cubicBezTo>
                              <a:lnTo>
                                <a:pt x="9045" y="8415"/>
                              </a:lnTo>
                              <a:lnTo>
                                <a:pt x="9045" y="10038"/>
                              </a:lnTo>
                              <a:cubicBezTo>
                                <a:pt x="9045" y="10204"/>
                                <a:pt x="9088" y="10369"/>
                                <a:pt x="9154" y="10369"/>
                              </a:cubicBezTo>
                              <a:lnTo>
                                <a:pt x="10084" y="10369"/>
                              </a:lnTo>
                              <a:cubicBezTo>
                                <a:pt x="10138" y="10369"/>
                                <a:pt x="10193" y="10237"/>
                                <a:pt x="10193" y="10038"/>
                              </a:cubicBezTo>
                              <a:lnTo>
                                <a:pt x="10193" y="8415"/>
                              </a:lnTo>
                              <a:lnTo>
                                <a:pt x="10729" y="8415"/>
                              </a:lnTo>
                              <a:cubicBezTo>
                                <a:pt x="10784" y="8415"/>
                                <a:pt x="10838" y="8282"/>
                                <a:pt x="10838" y="8083"/>
                              </a:cubicBezTo>
                              <a:lnTo>
                                <a:pt x="10838" y="6825"/>
                              </a:lnTo>
                              <a:lnTo>
                                <a:pt x="10838" y="6825"/>
                              </a:lnTo>
                              <a:lnTo>
                                <a:pt x="10838" y="5267"/>
                              </a:lnTo>
                              <a:cubicBezTo>
                                <a:pt x="10838" y="5102"/>
                                <a:pt x="10795" y="4936"/>
                                <a:pt x="10729" y="4936"/>
                              </a:cubicBezTo>
                              <a:lnTo>
                                <a:pt x="10193" y="4936"/>
                              </a:lnTo>
                              <a:lnTo>
                                <a:pt x="10193" y="3346"/>
                              </a:lnTo>
                              <a:cubicBezTo>
                                <a:pt x="10193" y="3180"/>
                                <a:pt x="10149" y="3015"/>
                                <a:pt x="10084" y="3015"/>
                              </a:cubicBezTo>
                              <a:lnTo>
                                <a:pt x="9154" y="3015"/>
                              </a:lnTo>
                              <a:cubicBezTo>
                                <a:pt x="9099" y="3015"/>
                                <a:pt x="9045" y="3147"/>
                                <a:pt x="9045" y="3346"/>
                              </a:cubicBezTo>
                              <a:lnTo>
                                <a:pt x="9045" y="4936"/>
                              </a:lnTo>
                              <a:lnTo>
                                <a:pt x="8509" y="4936"/>
                              </a:lnTo>
                              <a:cubicBezTo>
                                <a:pt x="8454" y="4936"/>
                                <a:pt x="8399" y="5069"/>
                                <a:pt x="8399" y="5267"/>
                              </a:cubicBezTo>
                              <a:close/>
                              <a:moveTo>
                                <a:pt x="20156" y="0"/>
                              </a:moveTo>
                              <a:lnTo>
                                <a:pt x="20156" y="828"/>
                              </a:lnTo>
                              <a:cubicBezTo>
                                <a:pt x="20156" y="928"/>
                                <a:pt x="20189" y="1027"/>
                                <a:pt x="20222" y="1027"/>
                              </a:cubicBezTo>
                              <a:lnTo>
                                <a:pt x="20539" y="1027"/>
                              </a:lnTo>
                              <a:lnTo>
                                <a:pt x="20539" y="1988"/>
                              </a:lnTo>
                              <a:cubicBezTo>
                                <a:pt x="20539" y="2087"/>
                                <a:pt x="20572" y="2187"/>
                                <a:pt x="20605" y="2187"/>
                              </a:cubicBezTo>
                              <a:lnTo>
                                <a:pt x="21152" y="2187"/>
                              </a:lnTo>
                              <a:cubicBezTo>
                                <a:pt x="21184" y="2187"/>
                                <a:pt x="21217" y="2087"/>
                                <a:pt x="21217" y="1988"/>
                              </a:cubicBezTo>
                              <a:lnTo>
                                <a:pt x="21217" y="1027"/>
                              </a:lnTo>
                              <a:lnTo>
                                <a:pt x="21534" y="1027"/>
                              </a:lnTo>
                              <a:cubicBezTo>
                                <a:pt x="21567" y="1027"/>
                                <a:pt x="21600" y="928"/>
                                <a:pt x="21600" y="828"/>
                              </a:cubicBezTo>
                              <a:lnTo>
                                <a:pt x="21600" y="0"/>
                              </a:lnTo>
                              <a:lnTo>
                                <a:pt x="20156" y="0"/>
                              </a:lnTo>
                              <a:close/>
                              <a:moveTo>
                                <a:pt x="6475" y="17558"/>
                              </a:moveTo>
                              <a:lnTo>
                                <a:pt x="5818" y="17558"/>
                              </a:lnTo>
                              <a:lnTo>
                                <a:pt x="5818" y="15571"/>
                              </a:lnTo>
                              <a:cubicBezTo>
                                <a:pt x="5818" y="15339"/>
                                <a:pt x="5764" y="15173"/>
                                <a:pt x="5687" y="15173"/>
                              </a:cubicBezTo>
                              <a:lnTo>
                                <a:pt x="4539" y="15173"/>
                              </a:lnTo>
                              <a:cubicBezTo>
                                <a:pt x="4528" y="15173"/>
                                <a:pt x="4528" y="15173"/>
                                <a:pt x="4517" y="15173"/>
                              </a:cubicBezTo>
                              <a:lnTo>
                                <a:pt x="4517" y="11396"/>
                              </a:lnTo>
                              <a:cubicBezTo>
                                <a:pt x="4517" y="11164"/>
                                <a:pt x="4451" y="10933"/>
                                <a:pt x="4364" y="10933"/>
                              </a:cubicBezTo>
                              <a:lnTo>
                                <a:pt x="3631" y="10933"/>
                              </a:lnTo>
                              <a:lnTo>
                                <a:pt x="3631" y="8713"/>
                              </a:lnTo>
                              <a:cubicBezTo>
                                <a:pt x="3631" y="8481"/>
                                <a:pt x="3565" y="8249"/>
                                <a:pt x="3478" y="8249"/>
                              </a:cubicBezTo>
                              <a:lnTo>
                                <a:pt x="2439" y="8249"/>
                              </a:lnTo>
                              <a:lnTo>
                                <a:pt x="2439" y="5002"/>
                              </a:lnTo>
                              <a:lnTo>
                                <a:pt x="3478" y="5002"/>
                              </a:lnTo>
                              <a:cubicBezTo>
                                <a:pt x="3533" y="5002"/>
                                <a:pt x="3576" y="4903"/>
                                <a:pt x="3598" y="4804"/>
                              </a:cubicBezTo>
                              <a:lnTo>
                                <a:pt x="3598" y="8117"/>
                              </a:lnTo>
                              <a:cubicBezTo>
                                <a:pt x="3598" y="8348"/>
                                <a:pt x="3653" y="8514"/>
                                <a:pt x="3729" y="8514"/>
                              </a:cubicBezTo>
                              <a:lnTo>
                                <a:pt x="4386" y="8514"/>
                              </a:lnTo>
                              <a:lnTo>
                                <a:pt x="4386" y="10502"/>
                              </a:lnTo>
                              <a:cubicBezTo>
                                <a:pt x="4386" y="10734"/>
                                <a:pt x="4440" y="10899"/>
                                <a:pt x="4517" y="10899"/>
                              </a:cubicBezTo>
                              <a:lnTo>
                                <a:pt x="5665" y="10899"/>
                              </a:lnTo>
                              <a:cubicBezTo>
                                <a:pt x="5742" y="10899"/>
                                <a:pt x="5796" y="10734"/>
                                <a:pt x="5796" y="10502"/>
                              </a:cubicBezTo>
                              <a:lnTo>
                                <a:pt x="5796" y="8514"/>
                              </a:lnTo>
                              <a:lnTo>
                                <a:pt x="6453" y="8514"/>
                              </a:lnTo>
                              <a:cubicBezTo>
                                <a:pt x="6529" y="8514"/>
                                <a:pt x="6584" y="8348"/>
                                <a:pt x="6584" y="8117"/>
                              </a:cubicBezTo>
                              <a:lnTo>
                                <a:pt x="6584" y="4671"/>
                              </a:lnTo>
                              <a:cubicBezTo>
                                <a:pt x="6584" y="4439"/>
                                <a:pt x="6529" y="4274"/>
                                <a:pt x="6453" y="4274"/>
                              </a:cubicBezTo>
                              <a:lnTo>
                                <a:pt x="5796" y="4274"/>
                              </a:lnTo>
                              <a:lnTo>
                                <a:pt x="5796" y="2286"/>
                              </a:lnTo>
                              <a:cubicBezTo>
                                <a:pt x="5796" y="2054"/>
                                <a:pt x="5742" y="1888"/>
                                <a:pt x="5665" y="1888"/>
                              </a:cubicBezTo>
                              <a:lnTo>
                                <a:pt x="4517" y="1888"/>
                              </a:lnTo>
                              <a:cubicBezTo>
                                <a:pt x="4506" y="1888"/>
                                <a:pt x="4506" y="1888"/>
                                <a:pt x="4495" y="1888"/>
                              </a:cubicBezTo>
                              <a:lnTo>
                                <a:pt x="4495" y="0"/>
                              </a:lnTo>
                              <a:lnTo>
                                <a:pt x="1170" y="0"/>
                              </a:lnTo>
                              <a:lnTo>
                                <a:pt x="1170" y="828"/>
                              </a:lnTo>
                              <a:lnTo>
                                <a:pt x="0" y="828"/>
                              </a:lnTo>
                              <a:lnTo>
                                <a:pt x="0" y="11993"/>
                              </a:lnTo>
                              <a:lnTo>
                                <a:pt x="1192" y="11993"/>
                              </a:lnTo>
                              <a:lnTo>
                                <a:pt x="1192" y="14113"/>
                              </a:lnTo>
                              <a:lnTo>
                                <a:pt x="0" y="14113"/>
                              </a:lnTo>
                              <a:lnTo>
                                <a:pt x="0" y="21567"/>
                              </a:lnTo>
                              <a:lnTo>
                                <a:pt x="2450" y="21567"/>
                              </a:lnTo>
                              <a:lnTo>
                                <a:pt x="2450" y="18320"/>
                              </a:lnTo>
                              <a:lnTo>
                                <a:pt x="3489" y="18320"/>
                              </a:lnTo>
                              <a:cubicBezTo>
                                <a:pt x="3543" y="18320"/>
                                <a:pt x="3587" y="18221"/>
                                <a:pt x="3609" y="18121"/>
                              </a:cubicBezTo>
                              <a:lnTo>
                                <a:pt x="3609" y="21434"/>
                              </a:lnTo>
                              <a:cubicBezTo>
                                <a:pt x="3609" y="21501"/>
                                <a:pt x="3609" y="21534"/>
                                <a:pt x="3620" y="21600"/>
                              </a:cubicBezTo>
                              <a:lnTo>
                                <a:pt x="6595" y="21600"/>
                              </a:lnTo>
                              <a:cubicBezTo>
                                <a:pt x="6606" y="21567"/>
                                <a:pt x="6606" y="21501"/>
                                <a:pt x="6606" y="21434"/>
                              </a:cubicBezTo>
                              <a:lnTo>
                                <a:pt x="6606" y="17989"/>
                              </a:lnTo>
                              <a:cubicBezTo>
                                <a:pt x="6606" y="17757"/>
                                <a:pt x="6540" y="17558"/>
                                <a:pt x="6475" y="17558"/>
                              </a:cubicBezTo>
                              <a:close/>
                              <a:moveTo>
                                <a:pt x="3642" y="2385"/>
                              </a:moveTo>
                              <a:lnTo>
                                <a:pt x="4375" y="2385"/>
                              </a:lnTo>
                              <a:cubicBezTo>
                                <a:pt x="4386" y="2385"/>
                                <a:pt x="4397" y="2385"/>
                                <a:pt x="4407" y="2352"/>
                              </a:cubicBezTo>
                              <a:lnTo>
                                <a:pt x="4407" y="4274"/>
                              </a:lnTo>
                              <a:lnTo>
                                <a:pt x="3751" y="4274"/>
                              </a:lnTo>
                              <a:cubicBezTo>
                                <a:pt x="3708" y="4274"/>
                                <a:pt x="3675" y="4340"/>
                                <a:pt x="3642" y="4439"/>
                              </a:cubicBezTo>
                              <a:lnTo>
                                <a:pt x="3642" y="2385"/>
                              </a:lnTo>
                              <a:close/>
                              <a:moveTo>
                                <a:pt x="2078" y="17061"/>
                              </a:moveTo>
                              <a:lnTo>
                                <a:pt x="1476" y="17061"/>
                              </a:lnTo>
                              <a:lnTo>
                                <a:pt x="1476" y="15670"/>
                              </a:lnTo>
                              <a:lnTo>
                                <a:pt x="2078" y="15670"/>
                              </a:lnTo>
                              <a:lnTo>
                                <a:pt x="2078" y="17061"/>
                              </a:lnTo>
                              <a:close/>
                              <a:moveTo>
                                <a:pt x="2078" y="10933"/>
                              </a:moveTo>
                              <a:lnTo>
                                <a:pt x="1476" y="10933"/>
                              </a:lnTo>
                              <a:lnTo>
                                <a:pt x="1476" y="9044"/>
                              </a:lnTo>
                              <a:lnTo>
                                <a:pt x="2078" y="9044"/>
                              </a:lnTo>
                              <a:lnTo>
                                <a:pt x="2078" y="10933"/>
                              </a:lnTo>
                              <a:close/>
                              <a:moveTo>
                                <a:pt x="2078" y="3777"/>
                              </a:moveTo>
                              <a:lnTo>
                                <a:pt x="1476" y="3777"/>
                              </a:lnTo>
                              <a:lnTo>
                                <a:pt x="1476" y="2385"/>
                              </a:lnTo>
                              <a:lnTo>
                                <a:pt x="2078" y="2385"/>
                              </a:lnTo>
                              <a:lnTo>
                                <a:pt x="2078" y="3777"/>
                              </a:lnTo>
                              <a:close/>
                              <a:moveTo>
                                <a:pt x="4407" y="17558"/>
                              </a:moveTo>
                              <a:lnTo>
                                <a:pt x="3751" y="17558"/>
                              </a:lnTo>
                              <a:cubicBezTo>
                                <a:pt x="3708" y="17558"/>
                                <a:pt x="3675" y="17625"/>
                                <a:pt x="3642" y="17724"/>
                              </a:cubicBezTo>
                              <a:lnTo>
                                <a:pt x="3642" y="15670"/>
                              </a:lnTo>
                              <a:lnTo>
                                <a:pt x="4375" y="15670"/>
                              </a:lnTo>
                              <a:cubicBezTo>
                                <a:pt x="4386" y="15670"/>
                                <a:pt x="4397" y="15670"/>
                                <a:pt x="4407" y="15637"/>
                              </a:cubicBezTo>
                              <a:lnTo>
                                <a:pt x="4407" y="17558"/>
                              </a:lnTo>
                              <a:close/>
                              <a:moveTo>
                                <a:pt x="8706" y="14875"/>
                              </a:moveTo>
                              <a:lnTo>
                                <a:pt x="8706" y="13483"/>
                              </a:lnTo>
                              <a:lnTo>
                                <a:pt x="8706" y="13483"/>
                              </a:lnTo>
                              <a:lnTo>
                                <a:pt x="8706" y="11761"/>
                              </a:lnTo>
                              <a:cubicBezTo>
                                <a:pt x="8706" y="11562"/>
                                <a:pt x="8651" y="11396"/>
                                <a:pt x="8585" y="11396"/>
                              </a:cubicBezTo>
                              <a:lnTo>
                                <a:pt x="7995" y="11396"/>
                              </a:lnTo>
                              <a:lnTo>
                                <a:pt x="7995" y="9607"/>
                              </a:lnTo>
                              <a:cubicBezTo>
                                <a:pt x="7995" y="9409"/>
                                <a:pt x="7940" y="9243"/>
                                <a:pt x="7874" y="9243"/>
                              </a:cubicBezTo>
                              <a:lnTo>
                                <a:pt x="6846" y="9243"/>
                              </a:lnTo>
                              <a:cubicBezTo>
                                <a:pt x="6781" y="9243"/>
                                <a:pt x="6726" y="9409"/>
                                <a:pt x="6726" y="9607"/>
                              </a:cubicBezTo>
                              <a:lnTo>
                                <a:pt x="6726" y="11396"/>
                              </a:lnTo>
                              <a:lnTo>
                                <a:pt x="6135" y="11396"/>
                              </a:lnTo>
                              <a:cubicBezTo>
                                <a:pt x="6070" y="11396"/>
                                <a:pt x="6015" y="11562"/>
                                <a:pt x="6015" y="11761"/>
                              </a:cubicBezTo>
                              <a:lnTo>
                                <a:pt x="6015" y="14875"/>
                              </a:lnTo>
                              <a:cubicBezTo>
                                <a:pt x="6015" y="15074"/>
                                <a:pt x="6070" y="15239"/>
                                <a:pt x="6135" y="15239"/>
                              </a:cubicBezTo>
                              <a:lnTo>
                                <a:pt x="6726" y="15239"/>
                              </a:lnTo>
                              <a:lnTo>
                                <a:pt x="6726" y="17028"/>
                              </a:lnTo>
                              <a:cubicBezTo>
                                <a:pt x="6726" y="17227"/>
                                <a:pt x="6781" y="17393"/>
                                <a:pt x="6846" y="17393"/>
                              </a:cubicBezTo>
                              <a:lnTo>
                                <a:pt x="7874" y="17393"/>
                              </a:lnTo>
                              <a:cubicBezTo>
                                <a:pt x="7940" y="17393"/>
                                <a:pt x="7995" y="17227"/>
                                <a:pt x="7995" y="17028"/>
                              </a:cubicBezTo>
                              <a:lnTo>
                                <a:pt x="7995" y="15239"/>
                              </a:lnTo>
                              <a:lnTo>
                                <a:pt x="8585" y="15239"/>
                              </a:lnTo>
                              <a:cubicBezTo>
                                <a:pt x="8651" y="15239"/>
                                <a:pt x="8706" y="15074"/>
                                <a:pt x="8706" y="14875"/>
                              </a:cubicBezTo>
                              <a:close/>
                              <a:moveTo>
                                <a:pt x="15005" y="5499"/>
                              </a:moveTo>
                              <a:lnTo>
                                <a:pt x="14579" y="5499"/>
                              </a:lnTo>
                              <a:lnTo>
                                <a:pt x="14579" y="4207"/>
                              </a:lnTo>
                              <a:cubicBezTo>
                                <a:pt x="14579" y="4075"/>
                                <a:pt x="14535" y="3942"/>
                                <a:pt x="14491" y="3942"/>
                              </a:cubicBezTo>
                              <a:lnTo>
                                <a:pt x="13737" y="3942"/>
                              </a:lnTo>
                              <a:cubicBezTo>
                                <a:pt x="13693" y="3942"/>
                                <a:pt x="13649" y="4075"/>
                                <a:pt x="13649" y="4207"/>
                              </a:cubicBezTo>
                              <a:lnTo>
                                <a:pt x="13649" y="5499"/>
                              </a:lnTo>
                              <a:lnTo>
                                <a:pt x="13222" y="5499"/>
                              </a:lnTo>
                              <a:cubicBezTo>
                                <a:pt x="13179" y="5499"/>
                                <a:pt x="13135" y="5632"/>
                                <a:pt x="13135" y="5764"/>
                              </a:cubicBezTo>
                              <a:lnTo>
                                <a:pt x="13135" y="8050"/>
                              </a:lnTo>
                              <a:cubicBezTo>
                                <a:pt x="13135" y="8183"/>
                                <a:pt x="13179" y="8315"/>
                                <a:pt x="13222" y="8315"/>
                              </a:cubicBezTo>
                              <a:lnTo>
                                <a:pt x="13649" y="8315"/>
                              </a:lnTo>
                              <a:lnTo>
                                <a:pt x="13649" y="9607"/>
                              </a:lnTo>
                              <a:cubicBezTo>
                                <a:pt x="13649" y="9740"/>
                                <a:pt x="13693" y="9872"/>
                                <a:pt x="13737" y="9872"/>
                              </a:cubicBezTo>
                              <a:lnTo>
                                <a:pt x="14491" y="9872"/>
                              </a:lnTo>
                              <a:cubicBezTo>
                                <a:pt x="14535" y="9872"/>
                                <a:pt x="14579" y="9740"/>
                                <a:pt x="14579" y="9607"/>
                              </a:cubicBezTo>
                              <a:lnTo>
                                <a:pt x="14579" y="8315"/>
                              </a:lnTo>
                              <a:lnTo>
                                <a:pt x="15005" y="8315"/>
                              </a:lnTo>
                              <a:cubicBezTo>
                                <a:pt x="15049" y="8315"/>
                                <a:pt x="15093" y="8183"/>
                                <a:pt x="15093" y="8050"/>
                              </a:cubicBezTo>
                              <a:lnTo>
                                <a:pt x="15093" y="5764"/>
                              </a:lnTo>
                              <a:cubicBezTo>
                                <a:pt x="15093" y="5632"/>
                                <a:pt x="15060" y="5499"/>
                                <a:pt x="15005" y="5499"/>
                              </a:cubicBezTo>
                              <a:close/>
                              <a:moveTo>
                                <a:pt x="17171" y="12059"/>
                              </a:moveTo>
                              <a:lnTo>
                                <a:pt x="16777" y="12059"/>
                              </a:lnTo>
                              <a:lnTo>
                                <a:pt x="16777" y="10899"/>
                              </a:lnTo>
                              <a:cubicBezTo>
                                <a:pt x="16777" y="10767"/>
                                <a:pt x="16744" y="10667"/>
                                <a:pt x="16700" y="10667"/>
                              </a:cubicBezTo>
                              <a:lnTo>
                                <a:pt x="16022" y="10667"/>
                              </a:lnTo>
                              <a:cubicBezTo>
                                <a:pt x="15979" y="10667"/>
                                <a:pt x="15946" y="10767"/>
                                <a:pt x="15946" y="10899"/>
                              </a:cubicBezTo>
                              <a:lnTo>
                                <a:pt x="15946" y="12059"/>
                              </a:lnTo>
                              <a:lnTo>
                                <a:pt x="15552" y="12059"/>
                              </a:lnTo>
                              <a:cubicBezTo>
                                <a:pt x="15508" y="12059"/>
                                <a:pt x="15475" y="12158"/>
                                <a:pt x="15475" y="12291"/>
                              </a:cubicBezTo>
                              <a:lnTo>
                                <a:pt x="15475" y="14345"/>
                              </a:lnTo>
                              <a:cubicBezTo>
                                <a:pt x="15475" y="14477"/>
                                <a:pt x="15508" y="14577"/>
                                <a:pt x="15552" y="14577"/>
                              </a:cubicBezTo>
                              <a:lnTo>
                                <a:pt x="15946" y="14577"/>
                              </a:lnTo>
                              <a:lnTo>
                                <a:pt x="15946" y="15769"/>
                              </a:lnTo>
                              <a:cubicBezTo>
                                <a:pt x="15946" y="15902"/>
                                <a:pt x="15979" y="16001"/>
                                <a:pt x="16022" y="16001"/>
                              </a:cubicBezTo>
                              <a:lnTo>
                                <a:pt x="16700" y="16001"/>
                              </a:lnTo>
                              <a:cubicBezTo>
                                <a:pt x="16744" y="16001"/>
                                <a:pt x="16777" y="15902"/>
                                <a:pt x="16777" y="15769"/>
                              </a:cubicBezTo>
                              <a:lnTo>
                                <a:pt x="16777" y="14577"/>
                              </a:lnTo>
                              <a:lnTo>
                                <a:pt x="17171" y="14577"/>
                              </a:lnTo>
                              <a:cubicBezTo>
                                <a:pt x="17214" y="14577"/>
                                <a:pt x="17247" y="14477"/>
                                <a:pt x="17247" y="14345"/>
                              </a:cubicBezTo>
                              <a:lnTo>
                                <a:pt x="17247" y="12291"/>
                              </a:lnTo>
                              <a:cubicBezTo>
                                <a:pt x="17247" y="12158"/>
                                <a:pt x="17214" y="12059"/>
                                <a:pt x="17171" y="12059"/>
                              </a:cubicBezTo>
                              <a:close/>
                              <a:moveTo>
                                <a:pt x="15005" y="18817"/>
                              </a:moveTo>
                              <a:lnTo>
                                <a:pt x="14579" y="18817"/>
                              </a:lnTo>
                              <a:lnTo>
                                <a:pt x="14579" y="17525"/>
                              </a:lnTo>
                              <a:cubicBezTo>
                                <a:pt x="14579" y="17393"/>
                                <a:pt x="14535" y="17260"/>
                                <a:pt x="14491" y="17260"/>
                              </a:cubicBezTo>
                              <a:lnTo>
                                <a:pt x="13737" y="17260"/>
                              </a:lnTo>
                              <a:cubicBezTo>
                                <a:pt x="13693" y="17260"/>
                                <a:pt x="13649" y="17393"/>
                                <a:pt x="13649" y="17525"/>
                              </a:cubicBezTo>
                              <a:lnTo>
                                <a:pt x="13649" y="18817"/>
                              </a:lnTo>
                              <a:lnTo>
                                <a:pt x="13222" y="18817"/>
                              </a:lnTo>
                              <a:cubicBezTo>
                                <a:pt x="13179" y="18817"/>
                                <a:pt x="13135" y="18950"/>
                                <a:pt x="13135" y="19082"/>
                              </a:cubicBezTo>
                              <a:lnTo>
                                <a:pt x="13135" y="21368"/>
                              </a:lnTo>
                              <a:cubicBezTo>
                                <a:pt x="13135" y="21467"/>
                                <a:pt x="13157" y="21567"/>
                                <a:pt x="13190" y="21600"/>
                              </a:cubicBezTo>
                              <a:lnTo>
                                <a:pt x="15049" y="21600"/>
                              </a:lnTo>
                              <a:cubicBezTo>
                                <a:pt x="15082" y="21567"/>
                                <a:pt x="15104" y="21467"/>
                                <a:pt x="15104" y="21368"/>
                              </a:cubicBezTo>
                              <a:lnTo>
                                <a:pt x="15104" y="19082"/>
                              </a:lnTo>
                              <a:cubicBezTo>
                                <a:pt x="15093" y="18917"/>
                                <a:pt x="15060" y="18817"/>
                                <a:pt x="15005" y="18817"/>
                              </a:cubicBezTo>
                              <a:close/>
                              <a:moveTo>
                                <a:pt x="10718" y="18221"/>
                              </a:moveTo>
                              <a:lnTo>
                                <a:pt x="10182" y="18221"/>
                              </a:lnTo>
                              <a:lnTo>
                                <a:pt x="10182" y="16631"/>
                              </a:lnTo>
                              <a:cubicBezTo>
                                <a:pt x="10182" y="16465"/>
                                <a:pt x="10138" y="16299"/>
                                <a:pt x="10073" y="16299"/>
                              </a:cubicBezTo>
                              <a:lnTo>
                                <a:pt x="9143" y="16299"/>
                              </a:lnTo>
                              <a:cubicBezTo>
                                <a:pt x="9088" y="16299"/>
                                <a:pt x="9034" y="16432"/>
                                <a:pt x="9034" y="16631"/>
                              </a:cubicBezTo>
                              <a:lnTo>
                                <a:pt x="9034" y="18221"/>
                              </a:lnTo>
                              <a:lnTo>
                                <a:pt x="8498" y="18221"/>
                              </a:lnTo>
                              <a:cubicBezTo>
                                <a:pt x="8443" y="18221"/>
                                <a:pt x="8388" y="18353"/>
                                <a:pt x="8388" y="18552"/>
                              </a:cubicBezTo>
                              <a:lnTo>
                                <a:pt x="8388" y="21368"/>
                              </a:lnTo>
                              <a:cubicBezTo>
                                <a:pt x="8388" y="21467"/>
                                <a:pt x="8399" y="21534"/>
                                <a:pt x="8421" y="21600"/>
                              </a:cubicBezTo>
                              <a:lnTo>
                                <a:pt x="10784" y="21600"/>
                              </a:lnTo>
                              <a:cubicBezTo>
                                <a:pt x="10805" y="21534"/>
                                <a:pt x="10816" y="21467"/>
                                <a:pt x="10816" y="21368"/>
                              </a:cubicBezTo>
                              <a:lnTo>
                                <a:pt x="10816" y="20109"/>
                              </a:lnTo>
                              <a:lnTo>
                                <a:pt x="10816" y="20109"/>
                              </a:lnTo>
                              <a:lnTo>
                                <a:pt x="10816" y="18552"/>
                              </a:lnTo>
                              <a:cubicBezTo>
                                <a:pt x="10827" y="18387"/>
                                <a:pt x="10773" y="18221"/>
                                <a:pt x="10718" y="18221"/>
                              </a:cubicBezTo>
                              <a:close/>
                              <a:moveTo>
                                <a:pt x="15486" y="1027"/>
                              </a:moveTo>
                              <a:cubicBezTo>
                                <a:pt x="15486" y="1160"/>
                                <a:pt x="15519" y="1259"/>
                                <a:pt x="15563" y="1259"/>
                              </a:cubicBezTo>
                              <a:lnTo>
                                <a:pt x="15957" y="1259"/>
                              </a:lnTo>
                              <a:lnTo>
                                <a:pt x="15957" y="2452"/>
                              </a:lnTo>
                              <a:cubicBezTo>
                                <a:pt x="15957" y="2584"/>
                                <a:pt x="15989" y="2683"/>
                                <a:pt x="16033" y="2683"/>
                              </a:cubicBezTo>
                              <a:lnTo>
                                <a:pt x="16711" y="2683"/>
                              </a:lnTo>
                              <a:cubicBezTo>
                                <a:pt x="16755" y="2683"/>
                                <a:pt x="16788" y="2584"/>
                                <a:pt x="16788" y="2452"/>
                              </a:cubicBezTo>
                              <a:lnTo>
                                <a:pt x="16788" y="1259"/>
                              </a:lnTo>
                              <a:lnTo>
                                <a:pt x="17182" y="1259"/>
                              </a:lnTo>
                              <a:cubicBezTo>
                                <a:pt x="17225" y="1259"/>
                                <a:pt x="17258" y="1160"/>
                                <a:pt x="17258" y="1027"/>
                              </a:cubicBezTo>
                              <a:lnTo>
                                <a:pt x="17258" y="0"/>
                              </a:lnTo>
                              <a:lnTo>
                                <a:pt x="15486" y="0"/>
                              </a:lnTo>
                              <a:lnTo>
                                <a:pt x="15486" y="1027"/>
                              </a:lnTo>
                              <a:close/>
                              <a:moveTo>
                                <a:pt x="12862" y="11761"/>
                              </a:moveTo>
                              <a:lnTo>
                                <a:pt x="12380" y="11761"/>
                              </a:lnTo>
                              <a:lnTo>
                                <a:pt x="12380" y="10303"/>
                              </a:lnTo>
                              <a:cubicBezTo>
                                <a:pt x="12380" y="10137"/>
                                <a:pt x="12337" y="10005"/>
                                <a:pt x="12282" y="10005"/>
                              </a:cubicBezTo>
                              <a:lnTo>
                                <a:pt x="11451" y="10005"/>
                              </a:lnTo>
                              <a:cubicBezTo>
                                <a:pt x="11396" y="10005"/>
                                <a:pt x="11352" y="10137"/>
                                <a:pt x="11352" y="10303"/>
                              </a:cubicBezTo>
                              <a:lnTo>
                                <a:pt x="11352" y="11761"/>
                              </a:lnTo>
                              <a:lnTo>
                                <a:pt x="10871" y="11761"/>
                              </a:lnTo>
                              <a:cubicBezTo>
                                <a:pt x="10816" y="11761"/>
                                <a:pt x="10773" y="11893"/>
                                <a:pt x="10773" y="12059"/>
                              </a:cubicBezTo>
                              <a:lnTo>
                                <a:pt x="10773" y="14577"/>
                              </a:lnTo>
                              <a:cubicBezTo>
                                <a:pt x="10773" y="14742"/>
                                <a:pt x="10816" y="14875"/>
                                <a:pt x="10871" y="14875"/>
                              </a:cubicBezTo>
                              <a:lnTo>
                                <a:pt x="11352" y="14875"/>
                              </a:lnTo>
                              <a:lnTo>
                                <a:pt x="11352" y="16333"/>
                              </a:lnTo>
                              <a:cubicBezTo>
                                <a:pt x="11352" y="16498"/>
                                <a:pt x="11396" y="16631"/>
                                <a:pt x="11451" y="16631"/>
                              </a:cubicBezTo>
                              <a:lnTo>
                                <a:pt x="12282" y="16631"/>
                              </a:lnTo>
                              <a:cubicBezTo>
                                <a:pt x="12337" y="16631"/>
                                <a:pt x="12380" y="16498"/>
                                <a:pt x="12380" y="16333"/>
                              </a:cubicBezTo>
                              <a:lnTo>
                                <a:pt x="12380" y="14875"/>
                              </a:lnTo>
                              <a:lnTo>
                                <a:pt x="12862" y="14875"/>
                              </a:lnTo>
                              <a:cubicBezTo>
                                <a:pt x="12916" y="14875"/>
                                <a:pt x="12960" y="14742"/>
                                <a:pt x="12960" y="14577"/>
                              </a:cubicBezTo>
                              <a:lnTo>
                                <a:pt x="12960" y="12059"/>
                              </a:lnTo>
                              <a:cubicBezTo>
                                <a:pt x="12949" y="11893"/>
                                <a:pt x="12905" y="11761"/>
                                <a:pt x="12862" y="11761"/>
                              </a:cubicBezTo>
                              <a:close/>
                              <a:moveTo>
                                <a:pt x="10773" y="1259"/>
                              </a:moveTo>
                              <a:cubicBezTo>
                                <a:pt x="10773" y="1425"/>
                                <a:pt x="10816" y="1557"/>
                                <a:pt x="10871" y="1557"/>
                              </a:cubicBezTo>
                              <a:lnTo>
                                <a:pt x="11352" y="1557"/>
                              </a:lnTo>
                              <a:lnTo>
                                <a:pt x="11352" y="3015"/>
                              </a:lnTo>
                              <a:cubicBezTo>
                                <a:pt x="11352" y="3180"/>
                                <a:pt x="11396" y="3313"/>
                                <a:pt x="11451" y="3313"/>
                              </a:cubicBezTo>
                              <a:lnTo>
                                <a:pt x="12282" y="3313"/>
                              </a:lnTo>
                              <a:cubicBezTo>
                                <a:pt x="12337" y="3313"/>
                                <a:pt x="12380" y="3180"/>
                                <a:pt x="12380" y="3015"/>
                              </a:cubicBezTo>
                              <a:lnTo>
                                <a:pt x="12380" y="1557"/>
                              </a:lnTo>
                              <a:lnTo>
                                <a:pt x="12862" y="1557"/>
                              </a:lnTo>
                              <a:cubicBezTo>
                                <a:pt x="12916" y="1557"/>
                                <a:pt x="12960" y="1425"/>
                                <a:pt x="12960" y="1259"/>
                              </a:cubicBezTo>
                              <a:lnTo>
                                <a:pt x="12960" y="0"/>
                              </a:lnTo>
                              <a:lnTo>
                                <a:pt x="10784" y="0"/>
                              </a:lnTo>
                              <a:lnTo>
                                <a:pt x="10784" y="1259"/>
                              </a:lnTo>
                              <a:close/>
                            </a:path>
                          </a:pathLst>
                        </a:custGeom>
                        <a:solidFill>
                          <a:srgbClr val="FFFFFF">
                            <a:lumMod val="85000"/>
                          </a:srgbClr>
                        </a:solidFill>
                        <a:ln w="12700">
                          <a:miter lim="400000"/>
                        </a:ln>
                      </wps:spPr>
                      <wps:bodyPr lIns="38100" tIns="38100" rIns="38100" bIns="38100" anchor="ctr"/>
                    </wps:wsp>
                    <wps:wsp>
                      <wps:cNvPr id="32" name="Rectangle"/>
                      <wps:cNvSpPr/>
                      <wps:spPr>
                        <a:xfrm>
                          <a:off x="0" y="762000"/>
                          <a:ext cx="6858000" cy="110490"/>
                        </a:xfrm>
                        <a:prstGeom prst="rect">
                          <a:avLst/>
                        </a:prstGeom>
                        <a:solidFill>
                          <a:schemeClr val="accent1"/>
                        </a:solidFill>
                        <a:ln w="12700">
                          <a:miter lim="400000"/>
                        </a:ln>
                      </wps:spPr>
                      <wps:bodyPr lIns="38100" tIns="38100" rIns="38100" bIns="38100" anchor="ctr"/>
                    </wps:wsp>
                    <wps:wsp>
                      <wps:cNvPr id="33" name="Rectangle"/>
                      <wps:cNvSpPr/>
                      <wps:spPr>
                        <a:xfrm>
                          <a:off x="0" y="873760"/>
                          <a:ext cx="6858000" cy="35561"/>
                        </a:xfrm>
                        <a:prstGeom prst="rect">
                          <a:avLst/>
                        </a:prstGeom>
                        <a:solidFill>
                          <a:schemeClr val="accent2"/>
                        </a:solidFill>
                        <a:ln w="12700">
                          <a:miter lim="400000"/>
                        </a:ln>
                      </wps:spPr>
                      <wps:bodyPr lIns="38100" tIns="38100" rIns="38100" bIns="38100" anchor="ctr"/>
                    </wps:wsp>
                  </wpg:wgp>
                </a:graphicData>
              </a:graphic>
              <wp14:sizeRelH relativeFrom="margin">
                <wp14:pctWidth>100000</wp14:pctWidth>
              </wp14:sizeRelH>
              <wp14:sizeRelV relativeFrom="margin">
                <wp14:pctHeight>0</wp14:pctHeight>
              </wp14:sizeRelV>
            </wp:anchor>
          </w:drawing>
        </mc:Choice>
        <mc:Fallback>
          <w:pict>
            <v:group w14:anchorId="7B39DD79" id="Group 20" o:spid="_x0000_s1026" style="position:absolute;margin-left:0;margin-top:0;width:540pt;height:71.3pt;z-index:251676672;mso-width-percent:1000;mso-position-horizontal:center;mso-position-horizontal-relative:margin;mso-position-vertical:top;mso-position-vertical-relative:page;mso-width-percent:1000;mso-width-relative:margin;mso-height-relative:margin" coordsize="68580,90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">
              <v:shape id="Shape" o:spid="_x0000_s1027" style="position:absolute;width:25082;height:8280;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" path="m19347,5764r-350,l18997,4704v,-132,-33,-198,-66,-198l18319,4506v-44,,-66,99,-66,198l18253,5764r-350,c17860,5764,17838,5864,17838,5963r,1855c17838,7951,17871,8017,17903,8017r350,l18253,9077v,133,33,199,66,199l18931,9276v44,,66,-99,66,-199l18997,8017r350,c19391,8017,19413,7918,19413,7818r,-1822c19413,5864,19380,5764,19347,5764xm21523,12291r-317,l21206,11330v,-99,-33,-199,-65,-199l20594,11131v-33,,-66,100,-66,199l20528,12291r-317,c20178,12291,20145,12390,20145,12490r,1656c20145,14245,20178,14345,20211,14345r317,l20528,15272v,100,33,199,66,199l21141,15471v32,,65,-99,65,-199l21206,14312r317,c21556,14312,21589,14212,21589,14113r,-1657c21589,12390,21556,12291,21523,12291xm19347,19082r-350,l18997,18022v,-132,-33,-199,-66,-199l18319,17823v-44,,-66,100,-66,199l18253,19082r-350,c17860,19082,17838,19182,17838,19281r,1855c17838,21269,17871,21335,17903,21335r350,l18253,21567r744,l18997,21335r350,c19391,21335,19413,21236,19413,21136r,-1855c19413,19182,19380,19082,19347,19082xm6135,1921r591,l6726,3710v,199,55,365,120,365l7874,4075v66,,121,-166,121,-365l7995,1921r590,c8651,1921,8706,1756,8706,1557r,-1391l8706,166,8706,,6015,r,1557c6015,1756,6070,1921,6135,1921xm8399,5267r,2816c8399,8249,8443,8415,8509,8415r536,l9045,10038v,166,43,331,109,331l10084,10369v54,,109,-132,109,-331l10193,8415r536,c10784,8415,10838,8282,10838,8083r,-1258l10838,6825r,-1558c10838,5102,10795,4936,10729,4936r-536,l10193,3346v,-166,-44,-331,-109,-331l9154,3015v-55,,-109,132,-109,331l9045,4936r-536,c8454,4936,8399,5069,8399,5267xm20156,r,828c20156,928,20189,1027,20222,1027r317,l20539,1988v,99,33,199,66,199l21152,2187v32,,65,-100,65,-199l21217,1027r317,c21567,1027,21600,928,21600,828r,-828l20156,xm6475,17558r-657,l5818,15571v,-232,-54,-398,-131,-398l4539,15173v-11,,-11,,-22,l4517,11396v,-232,-66,-463,-153,-463l3631,10933r,-2220c3631,8481,3565,8249,3478,8249r-1039,l2439,5002r1039,c3533,5002,3576,4903,3598,4804r,3313c3598,8348,3653,8514,3729,8514r657,l4386,10502v,232,54,397,131,397l5665,10899v77,,131,-165,131,-397l5796,8514r657,c6529,8514,6584,8348,6584,8117r,-3446c6584,4439,6529,4274,6453,4274r-657,l5796,2286v,-232,-54,-398,-131,-398l4517,1888v-11,,-11,,-22,l4495,,1170,r,828l,828,,11993r1192,l1192,14113,,14113r,7454l2450,21567r,-3247l3489,18320v54,,98,-99,120,-199l3609,21434v,67,,100,11,166l6595,21600v11,-33,11,-99,11,-166l6606,17989v,-232,-66,-431,-131,-431xm3642,2385r733,c4386,2385,4397,2385,4407,2352r,1922l3751,4274v-43,,-76,66,-109,165l3642,2385xm2078,17061r-602,l1476,15670r602,l2078,17061xm2078,10933r-602,l1476,9044r602,l2078,10933xm2078,3777r-602,l1476,2385r602,l2078,3777xm4407,17558r-656,c3708,17558,3675,17625,3642,17724r,-2054l4375,15670v11,,22,,32,-33l4407,17558xm8706,14875r,-1392l8706,13483r,-1722c8706,11562,8651,11396,8585,11396r-590,l7995,9607v,-198,-55,-364,-121,-364l6846,9243v-65,,-120,166,-120,364l6726,11396r-591,c6070,11396,6015,11562,6015,11761r,3114c6015,15074,6070,15239,6135,15239r591,l6726,17028v,199,55,365,120,365l7874,17393v66,,121,-166,121,-365l7995,15239r590,c8651,15239,8706,15074,8706,14875xm15005,5499r-426,l14579,4207v,-132,-44,-265,-88,-265l13737,3942v-44,,-88,133,-88,265l13649,5499r-427,c13179,5499,13135,5632,13135,5764r,2286c13135,8183,13179,8315,13222,8315r427,l13649,9607v,133,44,265,88,265l14491,9872v44,,88,-132,88,-265l14579,8315r426,c15049,8315,15093,8183,15093,8050r,-2286c15093,5632,15060,5499,15005,5499xm17171,12059r-394,l16777,10899v,-132,-33,-232,-77,-232l16022,10667v-43,,-76,100,-76,232l15946,12059r-394,c15508,12059,15475,12158,15475,12291r,2054c15475,14477,15508,14577,15552,14577r394,l15946,15769v,133,33,232,76,232l16700,16001v44,,77,-99,77,-232l16777,14577r394,c17214,14577,17247,14477,17247,14345r,-2054c17247,12158,17214,12059,17171,12059xm15005,18817r-426,l14579,17525v,-132,-44,-265,-88,-265l13737,17260v-44,,-88,133,-88,265l13649,18817r-427,c13179,18817,13135,18950,13135,19082r,2286c13135,21467,13157,21567,13190,21600r1859,c15082,21567,15104,21467,15104,21368r,-2286c15093,18917,15060,18817,15005,18817xm10718,18221r-536,l10182,16631v,-166,-44,-332,-109,-332l9143,16299v-55,,-109,133,-109,332l9034,18221r-536,c8443,18221,8388,18353,8388,18552r,2816c8388,21467,8399,21534,8421,21600r2363,c10805,21534,10816,21467,10816,21368r,-1259l10816,20109r,-1557c10827,18387,10773,18221,10718,18221xm15486,1027v,133,33,232,77,232l15957,1259r,1193c15957,2584,15989,2683,16033,2683r678,c16755,2683,16788,2584,16788,2452r,-1193l17182,1259v43,,76,-99,76,-232l17258,,15486,r,1027xm12862,11761r-482,l12380,10303v,-166,-43,-298,-98,-298l11451,10005v-55,,-99,132,-99,298l11352,11761r-481,c10816,11761,10773,11893,10773,12059r,2518c10773,14742,10816,14875,10871,14875r481,l11352,16333v,165,44,298,99,298l12282,16631v55,,98,-133,98,-298l12380,14875r482,c12916,14875,12960,14742,12960,14577r,-2518c12949,11893,12905,11761,12862,11761xm10773,1259v,166,43,298,98,298l11352,1557r,1458c11352,3180,11396,3313,11451,3313r831,c12337,3313,12380,3180,12380,3015r,-1458l12862,1557v54,,98,-132,98,-298l12960,,10784,r,1259l10773,1259xe" fillcolor="#d9d9d9" stroked="f" strokeweight="1pt">
                <v:stroke miterlimit="4" joinstyle="miter"/>
                <v:path arrowok="t" o:extrusionok="f" o:connecttype="custom" o:connectlocs="1254125,414021;1254125,414021;1254125,414021;1254125,414021" o:connectangles="0,90,180,270"/>
              </v:shape>
              <v:rect id="Rectangle" o:spid="_x0000_s1028" style="position:absolute;top:7620;width:68580;height:11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" fillcolor="#1cade4 [3204]" stroked="f" strokeweight="1pt">
                <v:stroke miterlimit="4"/>
                <v:textbox inset="3pt,3pt,3pt,3pt"/>
              </v:rect>
              <v:rect id="Rectangle" o:spid="_x0000_s1029" style="position:absolute;top:8737;width:68580;height:3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" fillcolor="#2683c6 [3205]" stroked="f" strokeweight="1pt">
                <v:stroke miterlimit="4"/>
                <v:textbox inset="3pt,3pt,3pt,3pt"/>
              </v:rect>
              <w10:wrap anchorx="margin" anchory="page"/>
            </v:group>
          </w:pict>
        </mc:Fallback>
      </mc:AlternateContent>
    </w:r>
  </w:p>
  <w:p w:rsidR="00522168" w:rsidRPr="00753337" w:rsidRDefault="00522168" w:rsidP="007533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7E33" w:rsidRDefault="00753337">
    <w:pPr>
      <w:pStyle w:val="Header"/>
    </w:pPr>
    <w:r w:rsidRPr="00FF652B">
      <w:rPr>
        <w:noProof/>
      </w:rPr>
      <mc:AlternateContent>
        <mc:Choice Requires="wpg">
          <w:drawing>
            <wp:anchor distT="0" distB="0" distL="114300" distR="114300" simplePos="0" relativeHeight="251670528" behindDoc="0" locked="0" layoutInCell="1" allowOverlap="1" wp14:anchorId="663EC522" wp14:editId="1836D8A3">
              <wp:simplePos x="0" y="0"/>
              <wp:positionH relativeFrom="page">
                <wp:align>center</wp:align>
              </wp:positionH>
              <wp:positionV relativeFrom="page">
                <wp:align>top</wp:align>
              </wp:positionV>
              <wp:extent cx="6858000" cy="6391656"/>
              <wp:effectExtent l="0" t="0" r="0" b="9525"/>
              <wp:wrapNone/>
              <wp:docPr id="10" name="Group 10">
                <a:extLst xmlns:a="http://schemas.openxmlformats.org/drawingml/2006/main">
                  <a:ext uri="{C183D7F6-B498-43B3-948B-1728B52AA6E4}">
                    <adec:decorative xmlns:arto="http://schemas.microsoft.com/office/word/2006/arto" xmlns:adec="http://schemas.microsoft.com/office/drawing/2017/decorative"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 xmlns:a="http://schemas.openxmlformats.org/drawingml/2006/main">
                <a:graphicData uri="http://schemas.microsoft.com/office/word/2010/wordprocessingGroup">
                  <wpg:wgp>
                    <wpg:cNvGrpSpPr/>
                    <wpg:grpSpPr>
                      <a:xfrm>
                        <a:off x="0" y="0"/>
                        <a:ext cx="6858000" cy="6391656"/>
                        <a:chOff x="0" y="0"/>
                        <a:chExt cx="6858000" cy="6390178"/>
                      </a:xfrm>
                    </wpg:grpSpPr>
                    <wps:wsp>
                      <wps:cNvPr id="27" name="Rectangle"/>
                      <wps:cNvSpPr/>
                      <wps:spPr>
                        <a:xfrm>
                          <a:off x="0" y="55418"/>
                          <a:ext cx="6858000" cy="6334760"/>
                        </a:xfrm>
                        <a:prstGeom prst="rect">
                          <a:avLst/>
                        </a:prstGeom>
                        <a:solidFill>
                          <a:schemeClr val="accent1"/>
                        </a:solidFill>
                        <a:ln w="12700">
                          <a:miter lim="400000"/>
                        </a:ln>
                      </wps:spPr>
                      <wps:bodyPr lIns="38100" tIns="38100" rIns="38100" bIns="38100" anchor="ctr"/>
                    </wps:wsp>
                    <wps:wsp>
                      <wps:cNvPr id="29" name="Shape"/>
                      <wps:cNvSpPr/>
                      <wps:spPr>
                        <a:xfrm>
                          <a:off x="0" y="0"/>
                          <a:ext cx="6858000" cy="293370"/>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21600"/>
                              </a:lnTo>
                              <a:lnTo>
                                <a:pt x="21600" y="18982"/>
                              </a:lnTo>
                              <a:lnTo>
                                <a:pt x="0" y="18982"/>
                              </a:lnTo>
                              <a:lnTo>
                                <a:pt x="0" y="21600"/>
                              </a:lnTo>
                              <a:close/>
                              <a:moveTo>
                                <a:pt x="0" y="0"/>
                              </a:moveTo>
                              <a:lnTo>
                                <a:pt x="0" y="16364"/>
                              </a:lnTo>
                              <a:lnTo>
                                <a:pt x="21600" y="16364"/>
                              </a:lnTo>
                              <a:lnTo>
                                <a:pt x="21600" y="0"/>
                              </a:lnTo>
                              <a:lnTo>
                                <a:pt x="0" y="0"/>
                              </a:lnTo>
                              <a:close/>
                            </a:path>
                          </a:pathLst>
                        </a:custGeom>
                        <a:solidFill>
                          <a:schemeClr val="accent2"/>
                        </a:solidFill>
                        <a:ln w="12700">
                          <a:miter lim="400000"/>
                        </a:ln>
                      </wps:spPr>
                      <wps:bodyPr lIns="38100" tIns="38100" rIns="38100" bIns="38100" anchor="ctr"/>
                    </wps:wsp>
                    <pic:pic xmlns:pic="http://schemas.openxmlformats.org/drawingml/2006/picture">
                      <pic:nvPicPr>
                        <pic:cNvPr id="5" name="Picture 2" descr="abstract shape">
                          <a:extLst>
                            <a:ext uri="{FF2B5EF4-FFF2-40B4-BE49-F238E27FC236}">
                              <a16:creationId xmlns:a16="http://schemas.microsoft.com/office/drawing/2014/main" id="{E7AFDFC4-49C3-CC4F-9D3F-E70B87714420}"/>
                            </a:ext>
                          </a:extLst>
                        </pic:cNvPr>
                        <pic:cNvPicPr>
                          <a:picLocks noChangeAspect="1"/>
                        </pic:cNvPicPr>
                      </pic:nvPicPr>
                      <pic:blipFill>
                        <a:blip r:embed="rId1">
                          <a:duotone>
                            <a:prstClr val="black"/>
                            <a:schemeClr val="accent2">
                              <a:lumMod val="20000"/>
                              <a:lumOff val="80000"/>
                              <a:tint val="45000"/>
                              <a:satMod val="400000"/>
                            </a:schemeClr>
                          </a:duotone>
                          <a:extLst>
                            <a:ext uri="{28A0092B-C50C-407E-A947-70E740481C1C}">
                              <a14:useLocalDpi xmlns:a14="http://schemas.microsoft.com/office/drawing/2010/main" val="0"/>
                            </a:ext>
                          </a:extLst>
                        </a:blip>
                        <a:stretch>
                          <a:fillRect/>
                        </a:stretch>
                      </pic:blipFill>
                      <pic:spPr bwMode="auto">
                        <a:xfrm>
                          <a:off x="214924" y="1349268"/>
                          <a:ext cx="6284006" cy="4712316"/>
                        </a:xfrm>
                        <a:prstGeom prst="rtTriangle">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3B5274CC" id="Group 10" o:spid="_x0000_s1026" style="position:absolute;margin-left:0;margin-top:0;width:540pt;height:503.3pt;z-index:251670528;mso-position-horizontal:center;mso-position-horizontal-relative:page;mso-position-vertical:top;mso-position-vertical-relative:page;mso-width-relative:margin;mso-height-relative:margin" coordsize="68580,6390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">
              <v:rect id="Rectangle" o:spid="_x0000_s1027" style="position:absolute;top:554;width:68580;height:633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" fillcolor="#1cade4 [3204]" stroked="f" strokeweight="1pt">
                <v:stroke miterlimit="4"/>
                <v:textbox inset="3pt,3pt,3pt,3pt"/>
              </v:rect>
              <v:shape id="Shape" o:spid="_x0000_s1028" style="position:absolute;width:68580;height:2933;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" path="m,21600r21600,l21600,18982,,18982r,2618xm,l,16364r21600,l21600,,,xe" fillcolor="#2683c6 [3205]" stroked="f" strokeweight="1pt">
                <v:stroke miterlimit="4" joinstyle="miter"/>
                <v:path arrowok="t" o:extrusionok="f" o:connecttype="custom" o:connectlocs="3429000,146685;3429000,146685;3429000,146685;3429000,146685" o:connectangles="0,90,180,27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9" type="#_x0000_t75" alt="abstract shape" style="position:absolute;left:2149;top:13492;width:62840;height:47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">
                <v:imagedata r:id="rId2" o:title="abstract shape" recolortarget="black"/>
                <v:path arrowok="t"/>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675B0"/>
    <w:multiLevelType w:val="hybridMultilevel"/>
    <w:tmpl w:val="08866F0C"/>
    <w:lvl w:ilvl="0" w:tplc="87869B7E">
      <w:start w:val="1"/>
      <w:numFmt w:val="bullet"/>
      <w:pStyle w:val="Graphbullet4"/>
      <w:lvlText w:val=""/>
      <w:lvlJc w:val="left"/>
      <w:pPr>
        <w:ind w:left="720" w:hanging="360"/>
      </w:pPr>
      <w:rPr>
        <w:rFonts w:ascii="Symbol" w:hAnsi="Symbol" w:hint="default"/>
        <w:color w:val="335B74" w:themeColor="text2"/>
        <w:u w:color="1CADE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AE2B16"/>
    <w:multiLevelType w:val="hybridMultilevel"/>
    <w:tmpl w:val="6C649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1B0354"/>
    <w:multiLevelType w:val="hybridMultilevel"/>
    <w:tmpl w:val="A1281CDC"/>
    <w:lvl w:ilvl="0" w:tplc="AEA2F03A">
      <w:start w:val="1"/>
      <w:numFmt w:val="bullet"/>
      <w:pStyle w:val="Graphbullet3"/>
      <w:lvlText w:val=""/>
      <w:lvlJc w:val="left"/>
      <w:pPr>
        <w:ind w:left="720" w:hanging="360"/>
      </w:pPr>
      <w:rPr>
        <w:rFonts w:ascii="Symbol" w:hAnsi="Symbol" w:hint="default"/>
        <w:color w:val="A6A6A6" w:themeColor="background1" w:themeShade="A6"/>
        <w:u w:color="1CADE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5342E0"/>
    <w:multiLevelType w:val="hybridMultilevel"/>
    <w:tmpl w:val="C03A29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B23B8B"/>
    <w:multiLevelType w:val="hybridMultilevel"/>
    <w:tmpl w:val="E130A0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A277AFC"/>
    <w:multiLevelType w:val="hybridMultilevel"/>
    <w:tmpl w:val="22A46128"/>
    <w:lvl w:ilvl="0" w:tplc="94AE65E6">
      <w:start w:val="1"/>
      <w:numFmt w:val="bullet"/>
      <w:pStyle w:val="Graphbullet"/>
      <w:lvlText w:val=""/>
      <w:lvlJc w:val="left"/>
      <w:pPr>
        <w:ind w:left="720" w:hanging="360"/>
      </w:pPr>
      <w:rPr>
        <w:rFonts w:ascii="Symbol" w:hAnsi="Symbol" w:hint="default"/>
        <w:color w:val="1CADE4" w:themeColor="accent1"/>
        <w:u w:color="1CADE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3547C4"/>
    <w:multiLevelType w:val="hybridMultilevel"/>
    <w:tmpl w:val="D0644C9E"/>
    <w:lvl w:ilvl="0" w:tplc="D68A18BC">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263C8E"/>
    <w:multiLevelType w:val="multilevel"/>
    <w:tmpl w:val="24FE798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E456F0B"/>
    <w:multiLevelType w:val="hybridMultilevel"/>
    <w:tmpl w:val="8640E514"/>
    <w:lvl w:ilvl="0" w:tplc="88EC3A62">
      <w:numFmt w:val="bullet"/>
      <w:lvlText w:val="•"/>
      <w:lvlJc w:val="left"/>
      <w:pPr>
        <w:ind w:left="720" w:hanging="72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7BE5D17"/>
    <w:multiLevelType w:val="hybridMultilevel"/>
    <w:tmpl w:val="0F4A044E"/>
    <w:lvl w:ilvl="0" w:tplc="04090001">
      <w:start w:val="1"/>
      <w:numFmt w:val="bullet"/>
      <w:lvlText w:val=""/>
      <w:lvlJc w:val="left"/>
      <w:pPr>
        <w:ind w:left="360" w:hanging="360"/>
      </w:pPr>
      <w:rPr>
        <w:rFonts w:ascii="Symbol" w:hAnsi="Symbol" w:hint="default"/>
      </w:rPr>
    </w:lvl>
    <w:lvl w:ilvl="1" w:tplc="6C02EFCE">
      <w:numFmt w:val="bullet"/>
      <w:lvlText w:val="•"/>
      <w:lvlJc w:val="left"/>
      <w:pPr>
        <w:ind w:left="1440" w:hanging="72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AEA1B3D"/>
    <w:multiLevelType w:val="hybridMultilevel"/>
    <w:tmpl w:val="3B2A08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D9448EF"/>
    <w:multiLevelType w:val="hybridMultilevel"/>
    <w:tmpl w:val="20941740"/>
    <w:lvl w:ilvl="0" w:tplc="5F42D17E">
      <w:start w:val="1"/>
      <w:numFmt w:val="bullet"/>
      <w:pStyle w:val="Graphbullet2"/>
      <w:lvlText w:val=""/>
      <w:lvlJc w:val="left"/>
      <w:pPr>
        <w:ind w:left="720" w:hanging="360"/>
      </w:pPr>
      <w:rPr>
        <w:rFonts w:ascii="Symbol" w:hAnsi="Symbol" w:hint="default"/>
        <w:color w:val="2683C6" w:themeColor="accent2"/>
        <w:u w:color="1CADE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C222B"/>
    <w:multiLevelType w:val="hybridMultilevel"/>
    <w:tmpl w:val="1CCE74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FEC70E5"/>
    <w:multiLevelType w:val="hybridMultilevel"/>
    <w:tmpl w:val="90F8DD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E94697"/>
    <w:multiLevelType w:val="hybridMultilevel"/>
    <w:tmpl w:val="834EB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095000"/>
    <w:multiLevelType w:val="hybridMultilevel"/>
    <w:tmpl w:val="2974AAF2"/>
    <w:lvl w:ilvl="0" w:tplc="98EAAF0A">
      <w:start w:val="1"/>
      <w:numFmt w:val="bullet"/>
      <w:lvlText w:val=""/>
      <w:lvlJc w:val="left"/>
      <w:pPr>
        <w:ind w:left="530" w:hanging="360"/>
      </w:pPr>
      <w:rPr>
        <w:rFonts w:ascii="Symbol" w:hAnsi="Symbol" w:hint="default"/>
        <w:color w:val="2683C6" w:themeColor="accent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385DE7"/>
    <w:multiLevelType w:val="hybridMultilevel"/>
    <w:tmpl w:val="68CA97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10E397A"/>
    <w:multiLevelType w:val="hybridMultilevel"/>
    <w:tmpl w:val="1A22FF1E"/>
    <w:lvl w:ilvl="0" w:tplc="E3B4F41A">
      <w:start w:val="1"/>
      <w:numFmt w:val="decimal"/>
      <w:pStyle w:val="ListParagraph"/>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41A3D3B"/>
    <w:multiLevelType w:val="hybridMultilevel"/>
    <w:tmpl w:val="80D4BB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B760BC7"/>
    <w:multiLevelType w:val="hybridMultilevel"/>
    <w:tmpl w:val="FBE40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561039"/>
    <w:multiLevelType w:val="hybridMultilevel"/>
    <w:tmpl w:val="07188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275B92"/>
    <w:multiLevelType w:val="hybridMultilevel"/>
    <w:tmpl w:val="AE4AFC24"/>
    <w:lvl w:ilvl="0" w:tplc="4464FEF6">
      <w:start w:val="1"/>
      <w:numFmt w:val="bullet"/>
      <w:pStyle w:val="Bullets"/>
      <w:lvlText w:val=""/>
      <w:lvlJc w:val="left"/>
      <w:pPr>
        <w:ind w:left="890" w:hanging="360"/>
      </w:pPr>
      <w:rPr>
        <w:rFonts w:ascii="Symbol" w:hAnsi="Symbol" w:hint="default"/>
      </w:rPr>
    </w:lvl>
    <w:lvl w:ilvl="1" w:tplc="0C090003" w:tentative="1">
      <w:start w:val="1"/>
      <w:numFmt w:val="bullet"/>
      <w:lvlText w:val="o"/>
      <w:lvlJc w:val="left"/>
      <w:pPr>
        <w:ind w:left="1610" w:hanging="360"/>
      </w:pPr>
      <w:rPr>
        <w:rFonts w:ascii="Courier New" w:hAnsi="Courier New" w:cs="Courier New" w:hint="default"/>
      </w:rPr>
    </w:lvl>
    <w:lvl w:ilvl="2" w:tplc="0C090005" w:tentative="1">
      <w:start w:val="1"/>
      <w:numFmt w:val="bullet"/>
      <w:lvlText w:val=""/>
      <w:lvlJc w:val="left"/>
      <w:pPr>
        <w:ind w:left="2330" w:hanging="360"/>
      </w:pPr>
      <w:rPr>
        <w:rFonts w:ascii="Wingdings" w:hAnsi="Wingdings" w:hint="default"/>
      </w:rPr>
    </w:lvl>
    <w:lvl w:ilvl="3" w:tplc="0C090001" w:tentative="1">
      <w:start w:val="1"/>
      <w:numFmt w:val="bullet"/>
      <w:lvlText w:val=""/>
      <w:lvlJc w:val="left"/>
      <w:pPr>
        <w:ind w:left="3050" w:hanging="360"/>
      </w:pPr>
      <w:rPr>
        <w:rFonts w:ascii="Symbol" w:hAnsi="Symbol" w:hint="default"/>
      </w:rPr>
    </w:lvl>
    <w:lvl w:ilvl="4" w:tplc="0C090003" w:tentative="1">
      <w:start w:val="1"/>
      <w:numFmt w:val="bullet"/>
      <w:lvlText w:val="o"/>
      <w:lvlJc w:val="left"/>
      <w:pPr>
        <w:ind w:left="3770" w:hanging="360"/>
      </w:pPr>
      <w:rPr>
        <w:rFonts w:ascii="Courier New" w:hAnsi="Courier New" w:cs="Courier New" w:hint="default"/>
      </w:rPr>
    </w:lvl>
    <w:lvl w:ilvl="5" w:tplc="0C090005" w:tentative="1">
      <w:start w:val="1"/>
      <w:numFmt w:val="bullet"/>
      <w:lvlText w:val=""/>
      <w:lvlJc w:val="left"/>
      <w:pPr>
        <w:ind w:left="4490" w:hanging="360"/>
      </w:pPr>
      <w:rPr>
        <w:rFonts w:ascii="Wingdings" w:hAnsi="Wingdings" w:hint="default"/>
      </w:rPr>
    </w:lvl>
    <w:lvl w:ilvl="6" w:tplc="0C090001" w:tentative="1">
      <w:start w:val="1"/>
      <w:numFmt w:val="bullet"/>
      <w:lvlText w:val=""/>
      <w:lvlJc w:val="left"/>
      <w:pPr>
        <w:ind w:left="5210" w:hanging="360"/>
      </w:pPr>
      <w:rPr>
        <w:rFonts w:ascii="Symbol" w:hAnsi="Symbol" w:hint="default"/>
      </w:rPr>
    </w:lvl>
    <w:lvl w:ilvl="7" w:tplc="0C090003" w:tentative="1">
      <w:start w:val="1"/>
      <w:numFmt w:val="bullet"/>
      <w:lvlText w:val="o"/>
      <w:lvlJc w:val="left"/>
      <w:pPr>
        <w:ind w:left="5930" w:hanging="360"/>
      </w:pPr>
      <w:rPr>
        <w:rFonts w:ascii="Courier New" w:hAnsi="Courier New" w:cs="Courier New" w:hint="default"/>
      </w:rPr>
    </w:lvl>
    <w:lvl w:ilvl="8" w:tplc="0C090005" w:tentative="1">
      <w:start w:val="1"/>
      <w:numFmt w:val="bullet"/>
      <w:lvlText w:val=""/>
      <w:lvlJc w:val="left"/>
      <w:pPr>
        <w:ind w:left="6650" w:hanging="360"/>
      </w:pPr>
      <w:rPr>
        <w:rFonts w:ascii="Wingdings" w:hAnsi="Wingdings" w:hint="default"/>
      </w:rPr>
    </w:lvl>
  </w:abstractNum>
  <w:abstractNum w:abstractNumId="22" w15:restartNumberingAfterBreak="0">
    <w:nsid w:val="5DD17129"/>
    <w:multiLevelType w:val="hybridMultilevel"/>
    <w:tmpl w:val="1E948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9D08C4"/>
    <w:multiLevelType w:val="hybridMultilevel"/>
    <w:tmpl w:val="46326D84"/>
    <w:lvl w:ilvl="0" w:tplc="D68A18BC">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0F4D2C"/>
    <w:multiLevelType w:val="hybridMultilevel"/>
    <w:tmpl w:val="0D32A1E0"/>
    <w:lvl w:ilvl="0" w:tplc="88EC3A6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24"/>
  </w:num>
  <w:num w:numId="3">
    <w:abstractNumId w:val="8"/>
  </w:num>
  <w:num w:numId="4">
    <w:abstractNumId w:val="10"/>
  </w:num>
  <w:num w:numId="5">
    <w:abstractNumId w:val="9"/>
  </w:num>
  <w:num w:numId="6">
    <w:abstractNumId w:val="4"/>
  </w:num>
  <w:num w:numId="7">
    <w:abstractNumId w:val="22"/>
  </w:num>
  <w:num w:numId="8">
    <w:abstractNumId w:val="16"/>
  </w:num>
  <w:num w:numId="9">
    <w:abstractNumId w:val="19"/>
  </w:num>
  <w:num w:numId="10">
    <w:abstractNumId w:val="18"/>
  </w:num>
  <w:num w:numId="11">
    <w:abstractNumId w:val="12"/>
  </w:num>
  <w:num w:numId="12">
    <w:abstractNumId w:val="23"/>
  </w:num>
  <w:num w:numId="13">
    <w:abstractNumId w:val="6"/>
  </w:num>
  <w:num w:numId="14">
    <w:abstractNumId w:val="17"/>
  </w:num>
  <w:num w:numId="15">
    <w:abstractNumId w:val="15"/>
  </w:num>
  <w:num w:numId="16">
    <w:abstractNumId w:val="7"/>
  </w:num>
  <w:num w:numId="17">
    <w:abstractNumId w:val="15"/>
  </w:num>
  <w:num w:numId="18">
    <w:abstractNumId w:val="21"/>
  </w:num>
  <w:num w:numId="19">
    <w:abstractNumId w:val="5"/>
  </w:num>
  <w:num w:numId="20">
    <w:abstractNumId w:val="2"/>
  </w:num>
  <w:num w:numId="21">
    <w:abstractNumId w:val="11"/>
  </w:num>
  <w:num w:numId="22">
    <w:abstractNumId w:val="0"/>
  </w:num>
  <w:num w:numId="23">
    <w:abstractNumId w:val="14"/>
  </w:num>
  <w:num w:numId="24">
    <w:abstractNumId w:val="13"/>
  </w:num>
  <w:num w:numId="25">
    <w:abstractNumId w:val="3"/>
  </w:num>
  <w:num w:numId="26">
    <w:abstractNumId w:val="1"/>
  </w:num>
  <w:num w:numId="27">
    <w:abstractNumId w:val="17"/>
  </w:num>
  <w:num w:numId="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6"/>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2112"/>
    <w:rsid w:val="000048CB"/>
    <w:rsid w:val="00024EEC"/>
    <w:rsid w:val="00054D85"/>
    <w:rsid w:val="0007095A"/>
    <w:rsid w:val="000A1512"/>
    <w:rsid w:val="000A7CCA"/>
    <w:rsid w:val="000D5219"/>
    <w:rsid w:val="000F6C90"/>
    <w:rsid w:val="000F7F5B"/>
    <w:rsid w:val="00117116"/>
    <w:rsid w:val="00126290"/>
    <w:rsid w:val="0012678B"/>
    <w:rsid w:val="001336DF"/>
    <w:rsid w:val="00135DEF"/>
    <w:rsid w:val="00140284"/>
    <w:rsid w:val="0014729A"/>
    <w:rsid w:val="0016242D"/>
    <w:rsid w:val="001652B8"/>
    <w:rsid w:val="00167628"/>
    <w:rsid w:val="00170DE9"/>
    <w:rsid w:val="00174F40"/>
    <w:rsid w:val="00180B5F"/>
    <w:rsid w:val="0018436F"/>
    <w:rsid w:val="00191D63"/>
    <w:rsid w:val="00195D65"/>
    <w:rsid w:val="001A1BEB"/>
    <w:rsid w:val="001A2376"/>
    <w:rsid w:val="001A3F3A"/>
    <w:rsid w:val="001B0EDC"/>
    <w:rsid w:val="001C1FA5"/>
    <w:rsid w:val="001D5B2D"/>
    <w:rsid w:val="001D7E33"/>
    <w:rsid w:val="00201773"/>
    <w:rsid w:val="00213709"/>
    <w:rsid w:val="00233C92"/>
    <w:rsid w:val="0024119E"/>
    <w:rsid w:val="00241A86"/>
    <w:rsid w:val="00276F32"/>
    <w:rsid w:val="00277281"/>
    <w:rsid w:val="00284381"/>
    <w:rsid w:val="00284543"/>
    <w:rsid w:val="0029115B"/>
    <w:rsid w:val="00297A58"/>
    <w:rsid w:val="002B33E2"/>
    <w:rsid w:val="002B3A98"/>
    <w:rsid w:val="002E6D9A"/>
    <w:rsid w:val="003114B9"/>
    <w:rsid w:val="00311990"/>
    <w:rsid w:val="003320D6"/>
    <w:rsid w:val="0035320B"/>
    <w:rsid w:val="00365360"/>
    <w:rsid w:val="00377792"/>
    <w:rsid w:val="00377881"/>
    <w:rsid w:val="003A1D1F"/>
    <w:rsid w:val="003C26E1"/>
    <w:rsid w:val="003C3B05"/>
    <w:rsid w:val="003C4033"/>
    <w:rsid w:val="00404562"/>
    <w:rsid w:val="004120C2"/>
    <w:rsid w:val="00412827"/>
    <w:rsid w:val="004318B1"/>
    <w:rsid w:val="00435118"/>
    <w:rsid w:val="00435F2E"/>
    <w:rsid w:val="00436C33"/>
    <w:rsid w:val="00450BBB"/>
    <w:rsid w:val="00455B34"/>
    <w:rsid w:val="00462893"/>
    <w:rsid w:val="004B647F"/>
    <w:rsid w:val="004B6E4A"/>
    <w:rsid w:val="004C10DF"/>
    <w:rsid w:val="004C32B5"/>
    <w:rsid w:val="004C595B"/>
    <w:rsid w:val="004E2FE1"/>
    <w:rsid w:val="00510CAE"/>
    <w:rsid w:val="00513443"/>
    <w:rsid w:val="00522168"/>
    <w:rsid w:val="00525A8F"/>
    <w:rsid w:val="005426A5"/>
    <w:rsid w:val="00596571"/>
    <w:rsid w:val="005B45F0"/>
    <w:rsid w:val="005C2EBC"/>
    <w:rsid w:val="005C5A45"/>
    <w:rsid w:val="005D3ADE"/>
    <w:rsid w:val="005E6AAF"/>
    <w:rsid w:val="00622D1C"/>
    <w:rsid w:val="00631541"/>
    <w:rsid w:val="00663A5E"/>
    <w:rsid w:val="0067239C"/>
    <w:rsid w:val="00684E08"/>
    <w:rsid w:val="006B2F2B"/>
    <w:rsid w:val="006C7085"/>
    <w:rsid w:val="006D5E78"/>
    <w:rsid w:val="00701D7A"/>
    <w:rsid w:val="00710170"/>
    <w:rsid w:val="00714A9A"/>
    <w:rsid w:val="007156BB"/>
    <w:rsid w:val="007414D3"/>
    <w:rsid w:val="007476EE"/>
    <w:rsid w:val="00751BCB"/>
    <w:rsid w:val="00753337"/>
    <w:rsid w:val="00761C41"/>
    <w:rsid w:val="007630F2"/>
    <w:rsid w:val="00777712"/>
    <w:rsid w:val="00780E83"/>
    <w:rsid w:val="007A4B7E"/>
    <w:rsid w:val="007C4A61"/>
    <w:rsid w:val="007D34D0"/>
    <w:rsid w:val="007E3455"/>
    <w:rsid w:val="007F1E4B"/>
    <w:rsid w:val="0080288B"/>
    <w:rsid w:val="00803C56"/>
    <w:rsid w:val="0080551C"/>
    <w:rsid w:val="00822112"/>
    <w:rsid w:val="00824D55"/>
    <w:rsid w:val="00852BBD"/>
    <w:rsid w:val="0088045F"/>
    <w:rsid w:val="008A0E34"/>
    <w:rsid w:val="008B190D"/>
    <w:rsid w:val="008E3F61"/>
    <w:rsid w:val="008E5602"/>
    <w:rsid w:val="008F1194"/>
    <w:rsid w:val="009138CE"/>
    <w:rsid w:val="009210EA"/>
    <w:rsid w:val="009358CF"/>
    <w:rsid w:val="00935DD1"/>
    <w:rsid w:val="00974A50"/>
    <w:rsid w:val="009A0C36"/>
    <w:rsid w:val="009A33CD"/>
    <w:rsid w:val="009C31D9"/>
    <w:rsid w:val="009C566A"/>
    <w:rsid w:val="009E4B73"/>
    <w:rsid w:val="009F61AA"/>
    <w:rsid w:val="009F7B04"/>
    <w:rsid w:val="00A03588"/>
    <w:rsid w:val="00A119C5"/>
    <w:rsid w:val="00A1430A"/>
    <w:rsid w:val="00A15728"/>
    <w:rsid w:val="00A21413"/>
    <w:rsid w:val="00A25B03"/>
    <w:rsid w:val="00A40AAC"/>
    <w:rsid w:val="00A43F3A"/>
    <w:rsid w:val="00A65F6C"/>
    <w:rsid w:val="00A80791"/>
    <w:rsid w:val="00A95895"/>
    <w:rsid w:val="00AC11E8"/>
    <w:rsid w:val="00B04624"/>
    <w:rsid w:val="00B3123C"/>
    <w:rsid w:val="00B860D9"/>
    <w:rsid w:val="00B91A00"/>
    <w:rsid w:val="00B91B02"/>
    <w:rsid w:val="00BB2437"/>
    <w:rsid w:val="00BD2D00"/>
    <w:rsid w:val="00BE1368"/>
    <w:rsid w:val="00BE47D9"/>
    <w:rsid w:val="00C026D3"/>
    <w:rsid w:val="00C308C8"/>
    <w:rsid w:val="00C76982"/>
    <w:rsid w:val="00C97115"/>
    <w:rsid w:val="00CA0AC0"/>
    <w:rsid w:val="00CB11D3"/>
    <w:rsid w:val="00CE03B5"/>
    <w:rsid w:val="00CE68B8"/>
    <w:rsid w:val="00CF4E7A"/>
    <w:rsid w:val="00D05510"/>
    <w:rsid w:val="00D11E77"/>
    <w:rsid w:val="00D1641C"/>
    <w:rsid w:val="00D30F4A"/>
    <w:rsid w:val="00D34AE4"/>
    <w:rsid w:val="00D353D5"/>
    <w:rsid w:val="00D41324"/>
    <w:rsid w:val="00D50E05"/>
    <w:rsid w:val="00D5153F"/>
    <w:rsid w:val="00D564BC"/>
    <w:rsid w:val="00D61733"/>
    <w:rsid w:val="00D71C9E"/>
    <w:rsid w:val="00DB3E9A"/>
    <w:rsid w:val="00E01DAD"/>
    <w:rsid w:val="00E03371"/>
    <w:rsid w:val="00E231A0"/>
    <w:rsid w:val="00E23E45"/>
    <w:rsid w:val="00E25BC6"/>
    <w:rsid w:val="00E46F63"/>
    <w:rsid w:val="00E61D53"/>
    <w:rsid w:val="00E667B3"/>
    <w:rsid w:val="00E70E3D"/>
    <w:rsid w:val="00E76686"/>
    <w:rsid w:val="00E82221"/>
    <w:rsid w:val="00E94488"/>
    <w:rsid w:val="00EA1406"/>
    <w:rsid w:val="00F26EB3"/>
    <w:rsid w:val="00F53CEC"/>
    <w:rsid w:val="00F823AD"/>
    <w:rsid w:val="00F833F7"/>
    <w:rsid w:val="00F90CA2"/>
    <w:rsid w:val="00F91EE6"/>
    <w:rsid w:val="00F94789"/>
    <w:rsid w:val="00FB1147"/>
    <w:rsid w:val="00FB13F4"/>
    <w:rsid w:val="00FB1D1E"/>
    <w:rsid w:val="00FC3488"/>
    <w:rsid w:val="00FC6307"/>
    <w:rsid w:val="00FE76AF"/>
    <w:rsid w:val="00FF1DDE"/>
    <w:rsid w:val="00FF65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3D9B8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2" w:qFormat="1"/>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3"/>
    <w:qFormat/>
    <w:rsid w:val="00FF652B"/>
    <w:pPr>
      <w:spacing w:after="240" w:line="240" w:lineRule="auto"/>
    </w:pPr>
    <w:rPr>
      <w:rFonts w:cs="Times New Roman (Body CS)"/>
      <w:color w:val="000000" w:themeColor="text1"/>
    </w:rPr>
  </w:style>
  <w:style w:type="paragraph" w:styleId="Heading1">
    <w:name w:val="heading 1"/>
    <w:basedOn w:val="Normal"/>
    <w:next w:val="Normal"/>
    <w:link w:val="Heading1Char"/>
    <w:uiPriority w:val="2"/>
    <w:qFormat/>
    <w:rsid w:val="00710170"/>
    <w:pPr>
      <w:keepNext/>
      <w:keepLines/>
      <w:spacing w:before="240" w:after="0"/>
      <w:outlineLvl w:val="0"/>
    </w:pPr>
    <w:rPr>
      <w:rFonts w:asciiTheme="majorHAnsi" w:eastAsiaTheme="majorEastAsia" w:hAnsiTheme="majorHAnsi" w:cstheme="majorBidi"/>
      <w:color w:val="1481AB"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1B0EDC"/>
    <w:pPr>
      <w:spacing w:after="0"/>
    </w:pPr>
  </w:style>
  <w:style w:type="character" w:customStyle="1" w:styleId="HeaderChar">
    <w:name w:val="Header Char"/>
    <w:basedOn w:val="DefaultParagraphFont"/>
    <w:link w:val="Header"/>
    <w:uiPriority w:val="99"/>
    <w:semiHidden/>
    <w:rsid w:val="001B0EDC"/>
    <w:rPr>
      <w:rFonts w:cs="Times New Roman (Body CS)"/>
      <w:color w:val="000000" w:themeColor="text1"/>
    </w:rPr>
  </w:style>
  <w:style w:type="paragraph" w:styleId="Footer">
    <w:name w:val="footer"/>
    <w:basedOn w:val="Normal"/>
    <w:link w:val="FooterChar"/>
    <w:uiPriority w:val="99"/>
    <w:semiHidden/>
    <w:rsid w:val="001B0EDC"/>
    <w:pPr>
      <w:spacing w:after="0"/>
    </w:pPr>
    <w:rPr>
      <w:color w:val="FFFFFF" w:themeColor="background1"/>
    </w:rPr>
  </w:style>
  <w:style w:type="character" w:customStyle="1" w:styleId="FooterChar">
    <w:name w:val="Footer Char"/>
    <w:basedOn w:val="DefaultParagraphFont"/>
    <w:link w:val="Footer"/>
    <w:uiPriority w:val="99"/>
    <w:semiHidden/>
    <w:rsid w:val="001B0EDC"/>
    <w:rPr>
      <w:rFonts w:cs="Times New Roman (Body CS)"/>
      <w:color w:val="FFFFFF" w:themeColor="background1"/>
    </w:rPr>
  </w:style>
  <w:style w:type="paragraph" w:styleId="NoSpacing">
    <w:name w:val="No Spacing"/>
    <w:link w:val="NoSpacingChar"/>
    <w:uiPriority w:val="1"/>
    <w:semiHidden/>
    <w:qFormat/>
    <w:rsid w:val="008F1194"/>
    <w:pPr>
      <w:spacing w:after="0" w:line="240" w:lineRule="auto"/>
    </w:pPr>
    <w:rPr>
      <w:rFonts w:eastAsiaTheme="minorEastAsia"/>
    </w:rPr>
  </w:style>
  <w:style w:type="character" w:customStyle="1" w:styleId="NoSpacingChar">
    <w:name w:val="No Spacing Char"/>
    <w:basedOn w:val="DefaultParagraphFont"/>
    <w:link w:val="NoSpacing"/>
    <w:uiPriority w:val="1"/>
    <w:semiHidden/>
    <w:rsid w:val="00622D1C"/>
    <w:rPr>
      <w:rFonts w:eastAsiaTheme="minorEastAsia"/>
    </w:rPr>
  </w:style>
  <w:style w:type="paragraph" w:styleId="ListParagraph">
    <w:name w:val="List Paragraph"/>
    <w:basedOn w:val="Normal"/>
    <w:uiPriority w:val="34"/>
    <w:semiHidden/>
    <w:qFormat/>
    <w:rsid w:val="00E667B3"/>
    <w:pPr>
      <w:numPr>
        <w:numId w:val="14"/>
      </w:numPr>
      <w:spacing w:after="120"/>
      <w:contextualSpacing/>
    </w:pPr>
    <w:rPr>
      <w:b/>
      <w:sz w:val="28"/>
      <w:szCs w:val="28"/>
    </w:rPr>
  </w:style>
  <w:style w:type="table" w:styleId="TableGrid">
    <w:name w:val="Table Grid"/>
    <w:basedOn w:val="TableNormal"/>
    <w:uiPriority w:val="39"/>
    <w:rsid w:val="006315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63154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laceholderText">
    <w:name w:val="Placeholder Text"/>
    <w:basedOn w:val="DefaultParagraphFont"/>
    <w:uiPriority w:val="99"/>
    <w:semiHidden/>
    <w:rsid w:val="00CE03B5"/>
    <w:rPr>
      <w:color w:val="808080"/>
    </w:rPr>
  </w:style>
  <w:style w:type="paragraph" w:styleId="Title">
    <w:name w:val="Title"/>
    <w:basedOn w:val="Normal"/>
    <w:next w:val="Normal"/>
    <w:link w:val="TitleChar"/>
    <w:qFormat/>
    <w:rsid w:val="00A1430A"/>
    <w:pPr>
      <w:spacing w:after="0"/>
    </w:pPr>
    <w:rPr>
      <w:rFonts w:asciiTheme="majorHAnsi" w:hAnsiTheme="majorHAnsi"/>
      <w:color w:val="1CADE4" w:themeColor="accent1"/>
      <w:sz w:val="68"/>
    </w:rPr>
  </w:style>
  <w:style w:type="character" w:customStyle="1" w:styleId="TitleChar">
    <w:name w:val="Title Char"/>
    <w:basedOn w:val="DefaultParagraphFont"/>
    <w:link w:val="Title"/>
    <w:rsid w:val="00622D1C"/>
    <w:rPr>
      <w:rFonts w:asciiTheme="majorHAnsi" w:hAnsiTheme="majorHAnsi" w:cs="Times New Roman (Body CS)"/>
      <w:color w:val="1CADE4" w:themeColor="accent1"/>
      <w:sz w:val="68"/>
    </w:rPr>
  </w:style>
  <w:style w:type="paragraph" w:styleId="Subtitle">
    <w:name w:val="Subtitle"/>
    <w:basedOn w:val="Normal"/>
    <w:next w:val="Normal"/>
    <w:link w:val="SubtitleChar"/>
    <w:uiPriority w:val="1"/>
    <w:qFormat/>
    <w:rsid w:val="00412827"/>
    <w:pPr>
      <w:spacing w:after="0"/>
    </w:pPr>
    <w:rPr>
      <w:caps/>
      <w:color w:val="7F7F7F" w:themeColor="text1" w:themeTint="80"/>
      <w:sz w:val="68"/>
    </w:rPr>
  </w:style>
  <w:style w:type="character" w:customStyle="1" w:styleId="SubtitleChar">
    <w:name w:val="Subtitle Char"/>
    <w:basedOn w:val="DefaultParagraphFont"/>
    <w:link w:val="Subtitle"/>
    <w:uiPriority w:val="1"/>
    <w:rsid w:val="00412827"/>
    <w:rPr>
      <w:rFonts w:cs="Times New Roman (Body CS)"/>
      <w:caps/>
      <w:color w:val="7F7F7F" w:themeColor="text1" w:themeTint="80"/>
      <w:sz w:val="68"/>
    </w:rPr>
  </w:style>
  <w:style w:type="paragraph" w:customStyle="1" w:styleId="TableText">
    <w:name w:val="Table Text"/>
    <w:basedOn w:val="Normal"/>
    <w:next w:val="Normal"/>
    <w:uiPriority w:val="5"/>
    <w:qFormat/>
    <w:rsid w:val="003C4033"/>
    <w:pPr>
      <w:spacing w:after="0"/>
    </w:pPr>
    <w:rPr>
      <w:sz w:val="16"/>
    </w:rPr>
  </w:style>
  <w:style w:type="paragraph" w:customStyle="1" w:styleId="Bullets">
    <w:name w:val="Bullets"/>
    <w:basedOn w:val="Normal"/>
    <w:next w:val="Normal"/>
    <w:uiPriority w:val="3"/>
    <w:qFormat/>
    <w:rsid w:val="003C4033"/>
    <w:pPr>
      <w:numPr>
        <w:numId w:val="18"/>
      </w:numPr>
      <w:pBdr>
        <w:top w:val="single" w:sz="12" w:space="6" w:color="2683C6" w:themeColor="accent2"/>
        <w:bottom w:val="single" w:sz="12" w:space="6" w:color="2683C6" w:themeColor="accent2"/>
      </w:pBdr>
      <w:spacing w:after="200" w:line="264" w:lineRule="auto"/>
      <w:ind w:left="884" w:hanging="357"/>
    </w:pPr>
  </w:style>
  <w:style w:type="character" w:styleId="Strong">
    <w:name w:val="Strong"/>
    <w:basedOn w:val="DefaultParagraphFont"/>
    <w:uiPriority w:val="22"/>
    <w:qFormat/>
    <w:rsid w:val="005E6AAF"/>
    <w:rPr>
      <w:b/>
      <w:bCs/>
      <w:color w:val="1CADE4" w:themeColor="accent1"/>
    </w:rPr>
  </w:style>
  <w:style w:type="paragraph" w:customStyle="1" w:styleId="Graphheading1">
    <w:name w:val="Graph heading 1"/>
    <w:basedOn w:val="Normal"/>
    <w:qFormat/>
    <w:rsid w:val="00684E08"/>
    <w:pPr>
      <w:spacing w:before="120" w:after="60"/>
    </w:pPr>
    <w:rPr>
      <w:rFonts w:cstheme="minorBidi"/>
      <w:b/>
      <w:color w:val="1CADE4" w:themeColor="accent1"/>
      <w:sz w:val="24"/>
    </w:rPr>
  </w:style>
  <w:style w:type="paragraph" w:customStyle="1" w:styleId="Graphbullet">
    <w:name w:val="Graph bullet"/>
    <w:basedOn w:val="Normal"/>
    <w:qFormat/>
    <w:rsid w:val="00684E08"/>
    <w:pPr>
      <w:numPr>
        <w:numId w:val="19"/>
      </w:numPr>
      <w:spacing w:after="0" w:line="216" w:lineRule="auto"/>
      <w:ind w:left="284" w:hanging="284"/>
    </w:pPr>
    <w:rPr>
      <w:rFonts w:cstheme="minorBidi"/>
      <w:color w:val="595959" w:themeColor="text1" w:themeTint="A6"/>
      <w:sz w:val="20"/>
    </w:rPr>
  </w:style>
  <w:style w:type="paragraph" w:customStyle="1" w:styleId="Graphheading3">
    <w:name w:val="Graph heading 3"/>
    <w:basedOn w:val="Normal"/>
    <w:qFormat/>
    <w:rsid w:val="00684E08"/>
    <w:pPr>
      <w:spacing w:before="120" w:after="60"/>
    </w:pPr>
    <w:rPr>
      <w:rFonts w:cstheme="minorBidi"/>
      <w:b/>
      <w:color w:val="A6A6A6" w:themeColor="background1" w:themeShade="A6"/>
      <w:sz w:val="24"/>
    </w:rPr>
  </w:style>
  <w:style w:type="paragraph" w:customStyle="1" w:styleId="Graphbullet3">
    <w:name w:val="Graph bullet 3"/>
    <w:basedOn w:val="Normal"/>
    <w:qFormat/>
    <w:rsid w:val="00684E08"/>
    <w:pPr>
      <w:numPr>
        <w:numId w:val="20"/>
      </w:numPr>
      <w:spacing w:after="0" w:line="216" w:lineRule="auto"/>
      <w:ind w:left="284" w:hanging="284"/>
    </w:pPr>
    <w:rPr>
      <w:rFonts w:cstheme="minorBidi"/>
      <w:color w:val="595959" w:themeColor="text1" w:themeTint="A6"/>
      <w:sz w:val="20"/>
    </w:rPr>
  </w:style>
  <w:style w:type="paragraph" w:customStyle="1" w:styleId="Graphheading2">
    <w:name w:val="Graph heading 2"/>
    <w:basedOn w:val="Normal"/>
    <w:qFormat/>
    <w:rsid w:val="00684E08"/>
    <w:pPr>
      <w:spacing w:before="120" w:after="60"/>
    </w:pPr>
    <w:rPr>
      <w:rFonts w:cstheme="minorBidi"/>
      <w:b/>
      <w:color w:val="2683C6" w:themeColor="accent2"/>
      <w:sz w:val="24"/>
    </w:rPr>
  </w:style>
  <w:style w:type="paragraph" w:customStyle="1" w:styleId="Graphbullet2">
    <w:name w:val="Graph bullet 2"/>
    <w:basedOn w:val="Normal"/>
    <w:qFormat/>
    <w:rsid w:val="00684E08"/>
    <w:pPr>
      <w:numPr>
        <w:numId w:val="21"/>
      </w:numPr>
      <w:spacing w:after="0" w:line="216" w:lineRule="auto"/>
      <w:ind w:left="284" w:hanging="284"/>
    </w:pPr>
    <w:rPr>
      <w:rFonts w:cstheme="minorBidi"/>
      <w:color w:val="595959" w:themeColor="text1" w:themeTint="A6"/>
      <w:sz w:val="20"/>
    </w:rPr>
  </w:style>
  <w:style w:type="paragraph" w:customStyle="1" w:styleId="Graphheading4">
    <w:name w:val="Graph heading 4"/>
    <w:basedOn w:val="Normal"/>
    <w:qFormat/>
    <w:rsid w:val="00684E08"/>
    <w:pPr>
      <w:spacing w:before="120" w:after="60"/>
    </w:pPr>
    <w:rPr>
      <w:rFonts w:cstheme="minorBidi"/>
      <w:b/>
      <w:color w:val="335B74" w:themeColor="text2"/>
      <w:sz w:val="24"/>
    </w:rPr>
  </w:style>
  <w:style w:type="paragraph" w:customStyle="1" w:styleId="Graphbullet4">
    <w:name w:val="Graph bullet 4"/>
    <w:basedOn w:val="Normal"/>
    <w:qFormat/>
    <w:rsid w:val="00684E08"/>
    <w:pPr>
      <w:numPr>
        <w:numId w:val="22"/>
      </w:numPr>
      <w:spacing w:after="0"/>
      <w:ind w:left="284" w:hanging="284"/>
    </w:pPr>
    <w:rPr>
      <w:rFonts w:cstheme="minorBidi"/>
      <w:color w:val="595959" w:themeColor="text1" w:themeTint="A6"/>
      <w:sz w:val="20"/>
    </w:rPr>
  </w:style>
  <w:style w:type="paragraph" w:styleId="BalloonText">
    <w:name w:val="Balloon Text"/>
    <w:basedOn w:val="Normal"/>
    <w:link w:val="BalloonTextChar"/>
    <w:uiPriority w:val="99"/>
    <w:semiHidden/>
    <w:unhideWhenUsed/>
    <w:rsid w:val="001B0EDC"/>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0EDC"/>
    <w:rPr>
      <w:rFonts w:ascii="Segoe UI" w:hAnsi="Segoe UI" w:cs="Segoe UI"/>
      <w:color w:val="000000" w:themeColor="text1"/>
      <w:sz w:val="18"/>
      <w:szCs w:val="18"/>
    </w:rPr>
  </w:style>
  <w:style w:type="character" w:customStyle="1" w:styleId="Heading1Char">
    <w:name w:val="Heading 1 Char"/>
    <w:basedOn w:val="DefaultParagraphFont"/>
    <w:link w:val="Heading1"/>
    <w:uiPriority w:val="2"/>
    <w:rsid w:val="00710170"/>
    <w:rPr>
      <w:rFonts w:asciiTheme="majorHAnsi" w:eastAsiaTheme="majorEastAsia" w:hAnsiTheme="majorHAnsi" w:cstheme="majorBidi"/>
      <w:color w:val="1481AB" w:themeColor="accent1" w:themeShade="BF"/>
      <w:sz w:val="32"/>
      <w:szCs w:val="32"/>
    </w:rPr>
  </w:style>
  <w:style w:type="paragraph" w:styleId="TOCHeading">
    <w:name w:val="TOC Heading"/>
    <w:basedOn w:val="Heading1"/>
    <w:next w:val="Normal"/>
    <w:uiPriority w:val="39"/>
    <w:unhideWhenUsed/>
    <w:qFormat/>
    <w:rsid w:val="00A40AAC"/>
    <w:pPr>
      <w:spacing w:line="259" w:lineRule="auto"/>
      <w:outlineLvl w:val="9"/>
    </w:pPr>
  </w:style>
  <w:style w:type="paragraph" w:styleId="TOC1">
    <w:name w:val="toc 1"/>
    <w:basedOn w:val="Normal"/>
    <w:next w:val="Normal"/>
    <w:autoRedefine/>
    <w:uiPriority w:val="39"/>
    <w:unhideWhenUsed/>
    <w:rsid w:val="00A40AAC"/>
    <w:pPr>
      <w:spacing w:after="100"/>
    </w:pPr>
  </w:style>
  <w:style w:type="character" w:styleId="Hyperlink">
    <w:name w:val="Hyperlink"/>
    <w:basedOn w:val="DefaultParagraphFont"/>
    <w:uiPriority w:val="99"/>
    <w:unhideWhenUsed/>
    <w:rsid w:val="00A40AAC"/>
    <w:rPr>
      <w:color w:val="6EAC1C"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4881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7.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pahhangRayaneh\AppData\Roaming\Microsoft\Templates\Healthcare%20market%20analysis.dotx" TargetMode="External"/></Relationships>
</file>

<file path=word/theme/theme1.xml><?xml version="1.0" encoding="utf-8"?>
<a:theme xmlns:a="http://schemas.openxmlformats.org/drawingml/2006/main" name="Healthcar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Healthcare" id="{8E585ACA-EF7B-4740-90C4-1122ECCB3F42}" vid="{04500B0B-062B-BC4C-91BD-C3C32043576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77210f24a1be23c92c90fd886aa0aa">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60e05723c5c1908df1a1a4ebf11d344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F622F1-B32D-42F3-AC02-7414787F6BE2}">
  <ds:schemaRefs>
    <ds:schemaRef ds:uri="http://schemas.microsoft.com/sharepoint/v3/contenttype/forms"/>
  </ds:schemaRefs>
</ds:datastoreItem>
</file>

<file path=customXml/itemProps2.xml><?xml version="1.0" encoding="utf-8"?>
<ds:datastoreItem xmlns:ds="http://schemas.openxmlformats.org/officeDocument/2006/customXml" ds:itemID="{242526E0-FE22-40D1-AC68-50CA4E55E2CF}">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71423787-0132-4EAA-8C58-7B049535EE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88967A1-B44E-4105-8AC0-093EF722B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Healthcare market analysis</Template>
  <TotalTime>0</TotalTime>
  <Pages>1</Pages>
  <Words>605</Words>
  <Characters>3449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2025-06-03T07:41:00Z</dcterms:created>
  <dcterms:modified xsi:type="dcterms:W3CDTF">2025-06-20T07:09:00Z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